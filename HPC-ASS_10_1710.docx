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0445B">
      <w:pPr>
        <w:pStyle w:val="2"/>
        <w:spacing w:before="16" w:line="580" w:lineRule="auto"/>
        <w:ind w:left="105" w:right="3101"/>
        <w:rPr>
          <w:rFonts w:ascii="Calibri"/>
        </w:rPr>
      </w:pPr>
      <w:r>
        <w:rPr>
          <w:rFonts w:ascii="Calibri"/>
        </w:rPr>
        <w:t>Course</w:t>
      </w:r>
      <w:r>
        <w:rPr>
          <w:rFonts w:ascii="Calibri"/>
          <w:spacing w:val="-16"/>
        </w:rPr>
        <w:t xml:space="preserve"> </w:t>
      </w:r>
      <w:r>
        <w:rPr>
          <w:rFonts w:ascii="Calibri"/>
        </w:rPr>
        <w:t>Title:HIGH</w:t>
      </w:r>
      <w:r>
        <w:rPr>
          <w:rFonts w:ascii="Calibri"/>
          <w:spacing w:val="-16"/>
        </w:rPr>
        <w:t xml:space="preserve"> </w:t>
      </w:r>
      <w:r>
        <w:rPr>
          <w:rFonts w:ascii="Calibri"/>
        </w:rPr>
        <w:t>PERFORMANCE</w:t>
      </w:r>
      <w:r>
        <w:rPr>
          <w:rFonts w:ascii="Calibri"/>
          <w:spacing w:val="-16"/>
        </w:rPr>
        <w:t xml:space="preserve"> </w:t>
      </w:r>
      <w:r>
        <w:rPr>
          <w:rFonts w:ascii="Calibri"/>
        </w:rPr>
        <w:t xml:space="preserve">COMPUTING-ASS_10 </w:t>
      </w:r>
    </w:p>
    <w:p w14:paraId="3675C68A">
      <w:pPr>
        <w:pStyle w:val="2"/>
        <w:spacing w:before="16" w:line="360" w:lineRule="auto"/>
        <w:ind w:left="105" w:right="3101"/>
        <w:rPr>
          <w:rFonts w:hint="default" w:ascii="Calibri"/>
          <w:lang w:val="en-US"/>
        </w:rPr>
      </w:pPr>
      <w:r>
        <w:rPr>
          <w:rFonts w:hint="default" w:ascii="Calibri"/>
          <w:lang w:val="en-US"/>
        </w:rPr>
        <w:t>Name:Anumalla Viveksai</w:t>
      </w:r>
    </w:p>
    <w:p w14:paraId="0F3FCCC3">
      <w:pPr>
        <w:pStyle w:val="2"/>
        <w:spacing w:before="16" w:line="360" w:lineRule="auto"/>
        <w:ind w:left="105" w:right="3101"/>
        <w:rPr>
          <w:rFonts w:hint="default" w:ascii="Calibri"/>
          <w:lang w:val="en-US"/>
        </w:rPr>
      </w:pPr>
      <w:r>
        <w:rPr>
          <w:rFonts w:hint="default" w:ascii="Calibri"/>
          <w:lang w:val="en-US"/>
        </w:rPr>
        <w:t>Batch-11</w:t>
      </w:r>
    </w:p>
    <w:p w14:paraId="17886E54">
      <w:pPr>
        <w:pStyle w:val="2"/>
        <w:spacing w:before="16" w:line="360" w:lineRule="auto"/>
        <w:ind w:left="105" w:right="3101"/>
        <w:rPr>
          <w:rFonts w:hint="default" w:ascii="Calibri"/>
          <w:lang w:val="en-US"/>
        </w:rPr>
      </w:pPr>
      <w:r>
        <w:rPr>
          <w:rFonts w:ascii="Calibri"/>
        </w:rPr>
        <w:t>HALL TICKET:2303A51</w:t>
      </w:r>
      <w:r>
        <w:rPr>
          <w:rFonts w:hint="default" w:ascii="Calibri"/>
          <w:lang w:val="en-US"/>
        </w:rPr>
        <w:t>710</w:t>
      </w:r>
    </w:p>
    <w:p w14:paraId="2BC908BF">
      <w:pPr>
        <w:pStyle w:val="2"/>
        <w:spacing w:before="16" w:line="360" w:lineRule="auto"/>
        <w:ind w:left="105" w:right="3101"/>
        <w:rPr>
          <w:rFonts w:hint="default" w:ascii="Calibri"/>
          <w:lang w:val="en-US"/>
        </w:rPr>
      </w:pPr>
      <w:bookmarkStart w:id="0" w:name="_GoBack"/>
      <w:bookmarkEnd w:id="0"/>
    </w:p>
    <w:p w14:paraId="6E3385C9">
      <w:pPr>
        <w:spacing w:before="0" w:line="243" w:lineRule="exact"/>
        <w:ind w:left="0" w:right="0" w:firstLine="0"/>
        <w:jc w:val="lef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761B87A9">
      <w:pPr>
        <w:pStyle w:val="5"/>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r>
        <w:t>hello.c</w:t>
      </w:r>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3970AFD4">
      <w:pPr>
        <w:pStyle w:val="5"/>
        <w:ind w:right="6086"/>
        <w:rPr>
          <w:rFonts w:ascii="Consolas"/>
        </w:rPr>
      </w:pPr>
      <w:r>
        <w:rPr>
          <w:rFonts w:ascii="Consolas"/>
        </w:rPr>
        <w:t>#include &lt;mpi.h&gt; #include</w:t>
      </w:r>
      <w:r>
        <w:rPr>
          <w:rFonts w:ascii="Consolas"/>
          <w:spacing w:val="-39"/>
        </w:rPr>
        <w:t xml:space="preserve"> </w:t>
      </w:r>
      <w:r>
        <w:rPr>
          <w:rFonts w:ascii="Consolas"/>
        </w:rPr>
        <w:t>&lt;stdio.h&gt;</w:t>
      </w:r>
    </w:p>
    <w:p w14:paraId="2274776A">
      <w:pPr>
        <w:pStyle w:val="5"/>
        <w:ind w:left="615" w:right="2391" w:hanging="616"/>
        <w:rPr>
          <w:rFonts w:ascii="Consolas"/>
        </w:rPr>
      </w:pPr>
      <w:r>
        <w:rPr>
          <w:rFonts w:ascii="Consolas"/>
        </w:rPr>
        <w:t>int</w:t>
      </w:r>
      <w:r>
        <w:rPr>
          <w:rFonts w:ascii="Consolas"/>
          <w:spacing w:val="-8"/>
        </w:rPr>
        <w:t xml:space="preserve"> </w:t>
      </w:r>
      <w:r>
        <w:rPr>
          <w:rFonts w:ascii="Consolas"/>
        </w:rPr>
        <w:t>main(int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r>
        <w:rPr>
          <w:rFonts w:ascii="Consolas"/>
        </w:rPr>
        <w:t>{ MPI_Init(&amp;argc, &amp;argv);</w:t>
      </w:r>
    </w:p>
    <w:p w14:paraId="63FF9221">
      <w:pPr>
        <w:pStyle w:val="5"/>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19BD0243">
      <w:pPr>
        <w:pStyle w:val="5"/>
        <w:ind w:left="615"/>
        <w:rPr>
          <w:rFonts w:ascii="Consolas"/>
        </w:rPr>
      </w:pPr>
      <w:r>
        <w:rPr>
          <w:rFonts w:ascii="Consolas"/>
        </w:rPr>
        <w:t>MPI_Comm_rank(MPI_COMM_WORLD,</w:t>
      </w:r>
      <w:r>
        <w:rPr>
          <w:rFonts w:ascii="Consolas"/>
          <w:spacing w:val="-31"/>
        </w:rPr>
        <w:t xml:space="preserve"> </w:t>
      </w:r>
      <w:r>
        <w:rPr>
          <w:rFonts w:ascii="Consolas"/>
          <w:spacing w:val="-2"/>
        </w:rPr>
        <w:t>&amp;rank);</w:t>
      </w:r>
    </w:p>
    <w:p w14:paraId="5454235E">
      <w:pPr>
        <w:pStyle w:val="5"/>
        <w:ind w:left="615" w:right="3101"/>
        <w:rPr>
          <w:rFonts w:ascii="Consolas"/>
        </w:rPr>
      </w:pPr>
      <w:r>
        <w:rPr>
          <w:rFonts w:ascii="Consolas"/>
        </w:rPr>
        <w:t>// Get process rank MPI_Comm_size(MPI_COMM_WORLD,</w:t>
      </w:r>
      <w:r>
        <w:rPr>
          <w:rFonts w:ascii="Consolas"/>
          <w:spacing w:val="-39"/>
        </w:rPr>
        <w:t xml:space="preserve"> </w:t>
      </w:r>
      <w:r>
        <w:rPr>
          <w:rFonts w:ascii="Consolas"/>
        </w:rPr>
        <w:t>&amp;size);</w:t>
      </w:r>
    </w:p>
    <w:p w14:paraId="21FDB616">
      <w:pPr>
        <w:pStyle w:val="5"/>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444B8512">
      <w:pPr>
        <w:pStyle w:val="5"/>
        <w:spacing w:before="327"/>
        <w:ind w:left="615"/>
        <w:rPr>
          <w:rFonts w:ascii="Consolas"/>
        </w:rPr>
      </w:pPr>
      <w:r>
        <w:rPr>
          <w:rFonts w:ascii="Consolas"/>
        </w:rPr>
        <w:t>printf("Hello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2F53AE43">
      <w:pPr>
        <w:pStyle w:val="5"/>
        <w:tabs>
          <w:tab w:val="left" w:pos="4307"/>
        </w:tabs>
        <w:ind w:left="615" w:right="3101"/>
        <w:rPr>
          <w:rFonts w:ascii="Consolas"/>
        </w:rPr>
      </w:pPr>
      <w:r>
        <w:rPr>
          <w:rFonts w:ascii="Consolas"/>
          <w:spacing w:val="-2"/>
        </w:rPr>
        <w:t>MPI_Finalize();</w:t>
      </w:r>
      <w:r>
        <w:rPr>
          <w:rFonts w:ascii="Consolas"/>
        </w:rPr>
        <w:tab/>
      </w:r>
      <w:r>
        <w:rPr>
          <w:rFonts w:ascii="Consolas"/>
        </w:rPr>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2AB4198F">
      <w:pPr>
        <w:spacing w:before="0"/>
        <w:ind w:left="0" w:right="0" w:firstLine="0"/>
        <w:jc w:val="left"/>
        <w:rPr>
          <w:rFonts w:ascii="Consolas"/>
          <w:sz w:val="28"/>
        </w:rPr>
      </w:pPr>
      <w:r>
        <w:rPr>
          <w:rFonts w:ascii="Consolas"/>
          <w:spacing w:val="-10"/>
          <w:sz w:val="28"/>
        </w:rPr>
        <w:t>}</w:t>
      </w:r>
    </w:p>
    <w:p w14:paraId="1F41C0A1">
      <w:pPr>
        <w:pStyle w:val="6"/>
      </w:pPr>
      <w:r>
        <w:t>Step</w:t>
      </w:r>
      <w:r>
        <w:rPr>
          <w:spacing w:val="-4"/>
        </w:rPr>
        <w:t xml:space="preserve"> </w:t>
      </w:r>
      <w:r>
        <w:rPr>
          <w:spacing w:val="-5"/>
        </w:rPr>
        <w:t>1:</w:t>
      </w:r>
    </w:p>
    <w:p w14:paraId="57455869">
      <w:pPr>
        <w:spacing w:before="0"/>
        <w:ind w:left="0" w:right="4928" w:hanging="162"/>
        <w:jc w:val="center"/>
        <w:rPr>
          <w:sz w:val="32"/>
        </w:rPr>
      </w:pPr>
      <w:r>
        <w:rPr>
          <w:sz w:val="32"/>
        </w:rPr>
        <w:t>Create a file named reduction_bad.c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using: #pragma omp critical</w:t>
      </w:r>
    </w:p>
    <w:p w14:paraId="2D9DBED3">
      <w:pPr>
        <w:spacing w:before="0"/>
        <w:ind w:left="0" w:right="7309" w:firstLine="0"/>
        <w:jc w:val="left"/>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22EA7071">
      <w:pPr>
        <w:pStyle w:val="5"/>
        <w:ind w:right="3424"/>
      </w:pPr>
      <w:r>
        <w:t>gcc</w:t>
      </w:r>
      <w:r>
        <w:rPr>
          <w:spacing w:val="-9"/>
        </w:rPr>
        <w:t xml:space="preserve"> </w:t>
      </w:r>
      <w:r>
        <w:t>-O2</w:t>
      </w:r>
      <w:r>
        <w:rPr>
          <w:spacing w:val="-9"/>
        </w:rPr>
        <w:t xml:space="preserve"> </w:t>
      </w:r>
      <w:r>
        <w:t>-fopenmp</w:t>
      </w:r>
      <w:r>
        <w:rPr>
          <w:spacing w:val="-9"/>
        </w:rPr>
        <w:t xml:space="preserve"> </w:t>
      </w:r>
      <w:r>
        <w:t>reduction_bad.c</w:t>
      </w:r>
      <w:r>
        <w:rPr>
          <w:spacing w:val="-9"/>
        </w:rPr>
        <w:t xml:space="preserve"> </w:t>
      </w:r>
      <w:r>
        <w:t>-o</w:t>
      </w:r>
      <w:r>
        <w:rPr>
          <w:spacing w:val="-9"/>
        </w:rPr>
        <w:t xml:space="preserve"> </w:t>
      </w:r>
      <w:r>
        <w:t>reduction_bad Run with:</w:t>
      </w:r>
    </w:p>
    <w:p w14:paraId="51EE0699">
      <w:pPr>
        <w:pStyle w:val="5"/>
        <w:ind w:right="5805"/>
        <w:jc w:val="both"/>
      </w:pPr>
      <w:r>
        <w:t>export</w:t>
      </w:r>
      <w:r>
        <w:rPr>
          <w:spacing w:val="-18"/>
        </w:rPr>
        <w:t xml:space="preserve"> </w:t>
      </w:r>
      <w:r>
        <w:t>OMP_NUM_THREADS=1 export</w:t>
      </w:r>
      <w:r>
        <w:rPr>
          <w:spacing w:val="-18"/>
        </w:rPr>
        <w:t xml:space="preserve"> </w:t>
      </w:r>
      <w:r>
        <w:t>OMP_NUM_THREADS=4 Record execution time.</w:t>
      </w:r>
    </w:p>
    <w:p w14:paraId="1912167F">
      <w:pPr>
        <w:pStyle w:val="2"/>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r>
        <w:rPr>
          <w:spacing w:val="-2"/>
        </w:rPr>
        <w:t>mpicc:</w:t>
      </w:r>
    </w:p>
    <w:p w14:paraId="31EA5612">
      <w:pPr>
        <w:pStyle w:val="5"/>
      </w:pPr>
      <w:r>
        <w:t>&gt;</w:t>
      </w:r>
      <w:r>
        <w:rPr>
          <w:spacing w:val="65"/>
        </w:rPr>
        <w:t xml:space="preserve"> </w:t>
      </w:r>
      <w:r>
        <w:t>mpicc</w:t>
      </w:r>
      <w:r>
        <w:rPr>
          <w:spacing w:val="-3"/>
        </w:rPr>
        <w:t xml:space="preserve"> </w:t>
      </w:r>
      <w:r>
        <w:t>-o</w:t>
      </w:r>
      <w:r>
        <w:rPr>
          <w:spacing w:val="-3"/>
        </w:rPr>
        <w:t xml:space="preserve"> </w:t>
      </w:r>
      <w:r>
        <w:t>hello</w:t>
      </w:r>
      <w:r>
        <w:rPr>
          <w:spacing w:val="-2"/>
        </w:rPr>
        <w:t xml:space="preserve"> hello.c</w:t>
      </w:r>
    </w:p>
    <w:p w14:paraId="124B6093">
      <w:pPr>
        <w:pStyle w:val="5"/>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2E69691B">
      <w:pPr>
        <w:pStyle w:val="5"/>
        <w:spacing w:line="326" w:lineRule="exact"/>
        <w:jc w:val="both"/>
        <w:rPr>
          <w:rFonts w:ascii="Consolas"/>
        </w:rPr>
      </w:pPr>
      <w:r>
        <w:rPr>
          <w:rFonts w:ascii="Consolas"/>
        </w:rPr>
        <w:t>mpirun</w:t>
      </w:r>
      <w:r>
        <w:rPr>
          <w:rFonts w:ascii="Consolas"/>
          <w:spacing w:val="-4"/>
        </w:rPr>
        <w:t xml:space="preserve"> </w:t>
      </w:r>
      <w:r>
        <w:rPr>
          <w:rFonts w:ascii="Consolas"/>
        </w:rPr>
        <w:t>-np</w:t>
      </w:r>
      <w:r>
        <w:rPr>
          <w:rFonts w:ascii="Consolas"/>
          <w:spacing w:val="-3"/>
        </w:rPr>
        <w:t xml:space="preserve"> </w:t>
      </w:r>
      <w:r>
        <w:rPr>
          <w:rFonts w:ascii="Consolas"/>
        </w:rPr>
        <w:t>2</w:t>
      </w:r>
      <w:r>
        <w:rPr>
          <w:rFonts w:ascii="Consolas"/>
          <w:spacing w:val="-3"/>
        </w:rPr>
        <w:t xml:space="preserve"> </w:t>
      </w:r>
      <w:r>
        <w:rPr>
          <w:rFonts w:ascii="Consolas"/>
          <w:spacing w:val="-2"/>
        </w:rPr>
        <w:t>./hello</w:t>
      </w:r>
    </w:p>
    <w:p w14:paraId="4D20D0B7">
      <w:pPr>
        <w:pStyle w:val="5"/>
        <w:spacing w:after="0" w:line="326" w:lineRule="exact"/>
        <w:jc w:val="both"/>
        <w:rPr>
          <w:rFonts w:ascii="Consolas"/>
        </w:rPr>
        <w:sectPr>
          <w:type w:val="continuous"/>
          <w:pgSz w:w="12240" w:h="15840"/>
          <w:pgMar w:top="1500" w:right="1080" w:bottom="280" w:left="1440" w:header="720" w:footer="720" w:gutter="0"/>
          <w:cols w:space="720" w:num="1"/>
        </w:sectPr>
      </w:pPr>
    </w:p>
    <w:p w14:paraId="4C9B7EE0">
      <w:pPr>
        <w:pStyle w:val="5"/>
        <w:spacing w:before="38"/>
        <w:rPr>
          <w:rFonts w:ascii="Consolas"/>
        </w:rPr>
      </w:pPr>
      <w:r>
        <w:rPr>
          <w:rFonts w:ascii="Consolas"/>
        </w:rPr>
        <w:t>mpirun</w:t>
      </w:r>
      <w:r>
        <w:rPr>
          <w:rFonts w:ascii="Consolas"/>
          <w:spacing w:val="-4"/>
        </w:rPr>
        <w:t xml:space="preserve"> </w:t>
      </w:r>
      <w:r>
        <w:rPr>
          <w:rFonts w:ascii="Consolas"/>
        </w:rPr>
        <w:t>-np</w:t>
      </w:r>
      <w:r>
        <w:rPr>
          <w:rFonts w:ascii="Consolas"/>
          <w:spacing w:val="-3"/>
        </w:rPr>
        <w:t xml:space="preserve"> </w:t>
      </w:r>
      <w:r>
        <w:rPr>
          <w:rFonts w:ascii="Consolas"/>
        </w:rPr>
        <w:t>4</w:t>
      </w:r>
      <w:r>
        <w:rPr>
          <w:rFonts w:ascii="Consolas"/>
          <w:spacing w:val="-3"/>
        </w:rPr>
        <w:t xml:space="preserve"> </w:t>
      </w:r>
      <w:r>
        <w:rPr>
          <w:rFonts w:ascii="Consolas"/>
          <w:spacing w:val="-2"/>
        </w:rPr>
        <w:t>./hello</w:t>
      </w:r>
    </w:p>
    <w:p w14:paraId="6FF98A90">
      <w:pPr>
        <w:pStyle w:val="5"/>
        <w:spacing w:before="8"/>
        <w:rPr>
          <w:rFonts w:ascii="Consolas"/>
          <w:sz w:val="6"/>
        </w:rPr>
      </w:pPr>
      <w:r>
        <w:rPr>
          <w:rFonts w:ascii="Consolas"/>
          <w:sz w:val="6"/>
        </w:rPr>
        <w:drawing>
          <wp:anchor distT="0" distB="0" distL="0" distR="0" simplePos="0" relativeHeight="251660288" behindDoc="1" locked="0" layoutInCell="1" allowOverlap="1">
            <wp:simplePos x="0" y="0"/>
            <wp:positionH relativeFrom="page">
              <wp:posOffset>1000125</wp:posOffset>
            </wp:positionH>
            <wp:positionV relativeFrom="paragraph">
              <wp:posOffset>65405</wp:posOffset>
            </wp:positionV>
            <wp:extent cx="5854700" cy="300228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54446" cy="3002279"/>
                    </a:xfrm>
                    <a:prstGeom prst="rect">
                      <a:avLst/>
                    </a:prstGeom>
                  </pic:spPr>
                </pic:pic>
              </a:graphicData>
            </a:graphic>
          </wp:anchor>
        </w:drawing>
      </w:r>
    </w:p>
    <w:p w14:paraId="0C564329">
      <w:pPr>
        <w:pStyle w:val="5"/>
        <w:rPr>
          <w:rFonts w:ascii="Consolas"/>
          <w:sz w:val="20"/>
        </w:rPr>
      </w:pPr>
    </w:p>
    <w:p w14:paraId="515E63C3">
      <w:pPr>
        <w:pStyle w:val="5"/>
        <w:spacing w:before="163"/>
        <w:rPr>
          <w:rFonts w:ascii="Consolas"/>
          <w:sz w:val="20"/>
        </w:rPr>
      </w:pPr>
      <w:r>
        <w:rPr>
          <w:rFonts w:ascii="Consolas"/>
          <w:sz w:val="20"/>
        </w:rPr>
        <w:drawing>
          <wp:anchor distT="0" distB="0" distL="0" distR="0" simplePos="0" relativeHeight="251660288" behindDoc="1" locked="0" layoutInCell="1" allowOverlap="1">
            <wp:simplePos x="0" y="0"/>
            <wp:positionH relativeFrom="page">
              <wp:posOffset>1000125</wp:posOffset>
            </wp:positionH>
            <wp:positionV relativeFrom="paragraph">
              <wp:posOffset>267335</wp:posOffset>
            </wp:positionV>
            <wp:extent cx="5875020" cy="16478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74994" cy="1647634"/>
                    </a:xfrm>
                    <a:prstGeom prst="rect">
                      <a:avLst/>
                    </a:prstGeom>
                  </pic:spPr>
                </pic:pic>
              </a:graphicData>
            </a:graphic>
          </wp:anchor>
        </w:drawing>
      </w:r>
    </w:p>
    <w:p w14:paraId="7683DCB8">
      <w:pPr>
        <w:pStyle w:val="5"/>
        <w:spacing w:after="0"/>
        <w:rPr>
          <w:rFonts w:ascii="Consolas"/>
          <w:sz w:val="20"/>
        </w:rPr>
        <w:sectPr>
          <w:pgSz w:w="12240" w:h="15840"/>
          <w:pgMar w:top="1400" w:right="1080" w:bottom="280" w:left="1440" w:header="720" w:footer="720" w:gutter="0"/>
          <w:cols w:space="720" w:num="1"/>
        </w:sectPr>
      </w:pPr>
    </w:p>
    <w:p w14:paraId="283F0AC1">
      <w:pPr>
        <w:pStyle w:val="5"/>
        <w:ind w:left="135"/>
        <w:rPr>
          <w:rFonts w:ascii="Consolas"/>
          <w:sz w:val="20"/>
        </w:rPr>
      </w:pPr>
      <w:r>
        <w:rPr>
          <w:rFonts w:ascii="Consolas"/>
          <w:sz w:val="20"/>
        </w:rPr>
        <w:drawing>
          <wp:inline distT="0" distB="0" distL="0" distR="0">
            <wp:extent cx="5953125" cy="453199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53610" cy="4531995"/>
                    </a:xfrm>
                    <a:prstGeom prst="rect">
                      <a:avLst/>
                    </a:prstGeom>
                  </pic:spPr>
                </pic:pic>
              </a:graphicData>
            </a:graphic>
          </wp:inline>
        </w:drawing>
      </w:r>
    </w:p>
    <w:p w14:paraId="71FBB80A">
      <w:pPr>
        <w:pStyle w:val="5"/>
        <w:rPr>
          <w:rFonts w:ascii="Consolas"/>
          <w:sz w:val="20"/>
        </w:rPr>
      </w:pPr>
    </w:p>
    <w:p w14:paraId="0795A1D2">
      <w:pPr>
        <w:pStyle w:val="5"/>
        <w:spacing w:before="89"/>
        <w:rPr>
          <w:rFonts w:ascii="Consolas"/>
          <w:sz w:val="20"/>
        </w:rPr>
      </w:pPr>
      <w:r>
        <w:rPr>
          <w:rFonts w:ascii="Consolas"/>
          <w:sz w:val="20"/>
        </w:rPr>
        <w:drawing>
          <wp:anchor distT="0" distB="0" distL="0" distR="0" simplePos="0" relativeHeight="251661312" behindDoc="1" locked="0" layoutInCell="1" allowOverlap="1">
            <wp:simplePos x="0" y="0"/>
            <wp:positionH relativeFrom="page">
              <wp:posOffset>1000125</wp:posOffset>
            </wp:positionH>
            <wp:positionV relativeFrom="paragraph">
              <wp:posOffset>220345</wp:posOffset>
            </wp:positionV>
            <wp:extent cx="5914390" cy="155448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14607" cy="1554480"/>
                    </a:xfrm>
                    <a:prstGeom prst="rect">
                      <a:avLst/>
                    </a:prstGeom>
                  </pic:spPr>
                </pic:pic>
              </a:graphicData>
            </a:graphic>
          </wp:anchor>
        </w:drawing>
      </w:r>
    </w:p>
    <w:p w14:paraId="1BDBF1E3">
      <w:pPr>
        <w:spacing w:before="189"/>
        <w:ind w:left="0" w:right="0" w:firstLine="0"/>
        <w:jc w:val="left"/>
        <w:rPr>
          <w:sz w:val="26"/>
        </w:rPr>
      </w:pPr>
      <w:r>
        <w:rPr>
          <w:color w:val="0E1115"/>
          <w:sz w:val="26"/>
        </w:rPr>
        <w:t>Step</w:t>
      </w:r>
      <w:r>
        <w:rPr>
          <w:color w:val="0E1115"/>
          <w:spacing w:val="-6"/>
          <w:sz w:val="26"/>
        </w:rPr>
        <w:t xml:space="preserve"> </w:t>
      </w:r>
      <w:r>
        <w:rPr>
          <w:color w:val="0E1115"/>
          <w:sz w:val="26"/>
        </w:rPr>
        <w:t>4:Answer</w:t>
      </w:r>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2F44002C">
      <w:pPr>
        <w:pStyle w:val="8"/>
        <w:numPr>
          <w:ilvl w:val="0"/>
          <w:numId w:val="1"/>
        </w:numPr>
        <w:tabs>
          <w:tab w:val="left" w:pos="359"/>
        </w:tabs>
        <w:spacing w:before="280" w:after="0" w:line="240" w:lineRule="auto"/>
        <w:ind w:left="359" w:right="0" w:hanging="359"/>
        <w:jc w:val="left"/>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r>
        <w:rPr>
          <w:sz w:val="28"/>
        </w:rPr>
        <w:t>MPI_Init</w:t>
      </w:r>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59166F05">
      <w:pPr>
        <w:pStyle w:val="8"/>
        <w:numPr>
          <w:ilvl w:val="0"/>
          <w:numId w:val="1"/>
        </w:numPr>
        <w:tabs>
          <w:tab w:val="left" w:pos="359"/>
        </w:tabs>
        <w:spacing w:before="0" w:after="0" w:line="240" w:lineRule="auto"/>
        <w:ind w:left="359" w:right="0" w:hanging="359"/>
        <w:jc w:val="left"/>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5A0871A">
      <w:pPr>
        <w:pStyle w:val="8"/>
        <w:numPr>
          <w:ilvl w:val="0"/>
          <w:numId w:val="1"/>
        </w:numPr>
        <w:tabs>
          <w:tab w:val="left" w:pos="359"/>
        </w:tabs>
        <w:spacing w:before="0" w:after="0" w:line="240" w:lineRule="auto"/>
        <w:ind w:left="359" w:right="0" w:hanging="359"/>
        <w:jc w:val="left"/>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23811330">
      <w:pPr>
        <w:pStyle w:val="5"/>
        <w:spacing w:before="280"/>
      </w:pPr>
    </w:p>
    <w:p w14:paraId="4E05DF43">
      <w:pPr>
        <w:pStyle w:val="8"/>
        <w:numPr>
          <w:ilvl w:val="0"/>
          <w:numId w:val="2"/>
        </w:numPr>
        <w:tabs>
          <w:tab w:val="left" w:pos="208"/>
        </w:tabs>
        <w:spacing w:before="0" w:after="0" w:line="240" w:lineRule="auto"/>
        <w:ind w:left="208" w:right="0" w:hanging="208"/>
        <w:jc w:val="left"/>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r>
        <w:rPr>
          <w:sz w:val="28"/>
        </w:rPr>
        <w:t>MPI_Init</w:t>
      </w:r>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4F9E4A67">
      <w:pPr>
        <w:pStyle w:val="8"/>
        <w:spacing w:after="0" w:line="240" w:lineRule="auto"/>
        <w:jc w:val="left"/>
        <w:rPr>
          <w:sz w:val="28"/>
        </w:rPr>
        <w:sectPr>
          <w:pgSz w:w="12240" w:h="15840"/>
          <w:pgMar w:top="1460" w:right="1080" w:bottom="280" w:left="1440" w:header="720" w:footer="720" w:gutter="0"/>
          <w:cols w:space="720" w:num="1"/>
        </w:sectPr>
      </w:pPr>
    </w:p>
    <w:p w14:paraId="0E3F567E">
      <w:pPr>
        <w:pStyle w:val="5"/>
        <w:spacing w:before="60"/>
        <w:ind w:right="967"/>
        <w:rPr>
          <w:i/>
        </w:rPr>
      </w:pPr>
      <w:r>
        <w:rPr>
          <w:b/>
          <w:color w:val="0E1115"/>
        </w:rPr>
        <w:t xml:space="preserve">MPI_Init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3D91087F">
      <w:pPr>
        <w:spacing w:before="240"/>
        <w:ind w:left="0" w:right="0" w:firstLine="0"/>
        <w:jc w:val="left"/>
        <w:rPr>
          <w:sz w:val="28"/>
        </w:rPr>
      </w:pPr>
      <w:r>
        <w:rPr>
          <w:b/>
          <w:color w:val="0E1115"/>
          <w:sz w:val="28"/>
        </w:rPr>
        <w:t>MPI_Finalize</w:t>
      </w:r>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0ECFC890">
      <w:pPr>
        <w:pStyle w:val="5"/>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374D27CD">
      <w:pPr>
        <w:pStyle w:val="8"/>
        <w:numPr>
          <w:ilvl w:val="0"/>
          <w:numId w:val="2"/>
        </w:numPr>
        <w:tabs>
          <w:tab w:val="left" w:pos="208"/>
        </w:tabs>
        <w:spacing w:before="240" w:after="0" w:line="240" w:lineRule="auto"/>
        <w:ind w:left="208" w:right="0" w:hanging="208"/>
        <w:jc w:val="left"/>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34A83146">
      <w:pPr>
        <w:spacing w:before="240" w:line="420" w:lineRule="auto"/>
        <w:ind w:left="0" w:right="954" w:firstLine="0"/>
        <w:jc w:val="left"/>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2BC01E9D">
      <w:pPr>
        <w:pStyle w:val="5"/>
        <w:spacing w:line="319" w:lineRule="exact"/>
        <w:ind w:left="69"/>
      </w:pPr>
      <w:r>
        <w:rPr>
          <w:color w:val="0E1115"/>
          <w:spacing w:val="-2"/>
        </w:rPr>
        <w:t>Example:</w:t>
      </w:r>
    </w:p>
    <w:p w14:paraId="1B26D1CE">
      <w:pPr>
        <w:pStyle w:val="5"/>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1C335DA7">
      <w:pPr>
        <w:spacing w:before="0"/>
        <w:ind w:left="69" w:right="0" w:firstLine="0"/>
        <w:jc w:val="left"/>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3B4B2570">
      <w:pPr>
        <w:pStyle w:val="5"/>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5350810A">
      <w:pPr>
        <w:spacing w:before="240"/>
        <w:ind w:left="0" w:right="0" w:firstLine="0"/>
        <w:jc w:val="left"/>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79B21E2C">
      <w:pPr>
        <w:pStyle w:val="8"/>
        <w:numPr>
          <w:ilvl w:val="0"/>
          <w:numId w:val="2"/>
        </w:numPr>
        <w:tabs>
          <w:tab w:val="left" w:pos="208"/>
        </w:tabs>
        <w:spacing w:before="240" w:after="0" w:line="240" w:lineRule="auto"/>
        <w:ind w:left="208" w:right="0" w:hanging="208"/>
        <w:jc w:val="left"/>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753F0987">
      <w:pPr>
        <w:spacing w:before="240"/>
        <w:ind w:left="0" w:right="0" w:firstLine="0"/>
        <w:jc w:val="left"/>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2457BF8D">
      <w:pPr>
        <w:pStyle w:val="5"/>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206AB3AD">
      <w:pPr>
        <w:pStyle w:val="5"/>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5A2883AB">
      <w:pPr>
        <w:pStyle w:val="2"/>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079EA66F">
      <w:pPr>
        <w:pStyle w:val="5"/>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r>
        <w:t>ping.c</w:t>
      </w:r>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&lt;mpi.h&gt;</w:t>
      </w:r>
    </w:p>
    <w:p w14:paraId="4EC55C45">
      <w:pPr>
        <w:pStyle w:val="5"/>
      </w:pPr>
      <w:r>
        <w:t>#include</w:t>
      </w:r>
      <w:r>
        <w:rPr>
          <w:spacing w:val="-8"/>
        </w:rPr>
        <w:t xml:space="preserve"> </w:t>
      </w:r>
      <w:r>
        <w:rPr>
          <w:spacing w:val="-2"/>
        </w:rPr>
        <w:t>&lt;stdio.h&gt;</w:t>
      </w:r>
    </w:p>
    <w:p w14:paraId="71AFD54E">
      <w:pPr>
        <w:pStyle w:val="5"/>
        <w:ind w:left="279" w:right="6086" w:hanging="280"/>
      </w:pPr>
      <w:r>
        <w:t>int</w:t>
      </w:r>
      <w:r>
        <w:rPr>
          <w:spacing w:val="-10"/>
        </w:rPr>
        <w:t xml:space="preserve"> </w:t>
      </w:r>
      <w:r>
        <w:t>main(int</w:t>
      </w:r>
      <w:r>
        <w:rPr>
          <w:spacing w:val="-10"/>
        </w:rPr>
        <w:t xml:space="preserve"> </w:t>
      </w:r>
      <w:r>
        <w:t>argc,</w:t>
      </w:r>
      <w:r>
        <w:rPr>
          <w:spacing w:val="-10"/>
        </w:rPr>
        <w:t xml:space="preserve"> </w:t>
      </w:r>
      <w:r>
        <w:t>char**</w:t>
      </w:r>
      <w:r>
        <w:rPr>
          <w:spacing w:val="-10"/>
        </w:rPr>
        <w:t xml:space="preserve"> </w:t>
      </w:r>
      <w:r>
        <w:t>argv)</w:t>
      </w:r>
      <w:r>
        <w:rPr>
          <w:spacing w:val="-10"/>
        </w:rPr>
        <w:t xml:space="preserve"> </w:t>
      </w:r>
      <w:r>
        <w:t>{ MPI_Init(&amp;argc, &amp;argv);</w:t>
      </w:r>
    </w:p>
    <w:p w14:paraId="095CF174">
      <w:pPr>
        <w:pStyle w:val="5"/>
        <w:ind w:left="279" w:right="3592"/>
      </w:pPr>
      <w:r>
        <w:t>int rank; MPI_Comm_rank(MPI_COMM_WORLD,</w:t>
      </w:r>
      <w:r>
        <w:rPr>
          <w:spacing w:val="-18"/>
        </w:rPr>
        <w:t xml:space="preserve"> </w:t>
      </w:r>
      <w:r>
        <w:t>&amp;rank); int data;</w:t>
      </w:r>
    </w:p>
    <w:p w14:paraId="2AA8C1DF">
      <w:pPr>
        <w:pStyle w:val="5"/>
        <w:spacing w:after="0"/>
        <w:sectPr>
          <w:pgSz w:w="12240" w:h="15840"/>
          <w:pgMar w:top="1380" w:right="1080" w:bottom="280" w:left="1440" w:header="720" w:footer="720" w:gutter="0"/>
          <w:cols w:space="720" w:num="1"/>
        </w:sectPr>
      </w:pPr>
    </w:p>
    <w:p w14:paraId="69F3B696">
      <w:pPr>
        <w:pStyle w:val="5"/>
        <w:spacing w:before="60"/>
        <w:ind w:left="559" w:right="7309" w:hanging="280"/>
      </w:pPr>
      <w:r>
        <w:t>if</w:t>
      </w:r>
      <w:r>
        <w:rPr>
          <w:spacing w:val="-10"/>
        </w:rPr>
        <w:t xml:space="preserve"> </w:t>
      </w:r>
      <w:r>
        <w:t>(rank</w:t>
      </w:r>
      <w:r>
        <w:rPr>
          <w:spacing w:val="-10"/>
        </w:rPr>
        <w:t xml:space="preserve"> </w:t>
      </w:r>
      <w:r>
        <w:t>==</w:t>
      </w:r>
      <w:r>
        <w:rPr>
          <w:spacing w:val="-10"/>
        </w:rPr>
        <w:t xml:space="preserve"> </w:t>
      </w:r>
      <w:r>
        <w:t>0)</w:t>
      </w:r>
      <w:r>
        <w:rPr>
          <w:spacing w:val="-10"/>
        </w:rPr>
        <w:t xml:space="preserve"> </w:t>
      </w:r>
      <w:r>
        <w:t>{ data = 42;</w:t>
      </w:r>
    </w:p>
    <w:p w14:paraId="58678DAF">
      <w:pPr>
        <w:pStyle w:val="5"/>
        <w:ind w:left="559"/>
      </w:pPr>
      <w:r>
        <w:t>MPI_Send(&amp;data,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74E8449F">
      <w:pPr>
        <w:pStyle w:val="5"/>
        <w:ind w:left="559"/>
      </w:pPr>
      <w:r>
        <w:t>printf("Rank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5AAF35DC">
      <w:pPr>
        <w:pStyle w:val="5"/>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217D10CA">
      <w:pPr>
        <w:pStyle w:val="5"/>
        <w:ind w:firstLine="559"/>
      </w:pPr>
      <w:r>
        <w:t>MPI_Recv(&amp;data,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6AA7FFD3">
      <w:pPr>
        <w:pStyle w:val="5"/>
        <w:ind w:left="559"/>
      </w:pPr>
      <w:r>
        <w:t>printf("Rank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7DE91058">
      <w:pPr>
        <w:spacing w:before="0"/>
        <w:ind w:left="279" w:right="0" w:firstLine="0"/>
        <w:jc w:val="left"/>
        <w:rPr>
          <w:sz w:val="28"/>
        </w:rPr>
      </w:pPr>
      <w:r>
        <w:rPr>
          <w:spacing w:val="-10"/>
          <w:sz w:val="28"/>
        </w:rPr>
        <w:t>}</w:t>
      </w:r>
    </w:p>
    <w:p w14:paraId="4055FBCB">
      <w:pPr>
        <w:pStyle w:val="5"/>
        <w:spacing w:before="322"/>
        <w:ind w:left="279" w:right="7309"/>
      </w:pPr>
      <w:r>
        <w:rPr>
          <w:spacing w:val="-2"/>
        </w:rPr>
        <w:t xml:space="preserve">MPI_Finalize(); </w:t>
      </w:r>
      <w:r>
        <w:t>return 0;</w:t>
      </w:r>
    </w:p>
    <w:p w14:paraId="773E221B">
      <w:pPr>
        <w:spacing w:before="0"/>
        <w:ind w:left="0" w:right="0" w:firstLine="0"/>
        <w:jc w:val="left"/>
        <w:rPr>
          <w:sz w:val="28"/>
        </w:rPr>
      </w:pPr>
      <w:r>
        <w:rPr>
          <w:spacing w:val="-10"/>
          <w:sz w:val="28"/>
        </w:rPr>
        <w:t>}</w:t>
      </w:r>
    </w:p>
    <w:p w14:paraId="01A6898B">
      <w:pPr>
        <w:pStyle w:val="5"/>
        <w:rPr>
          <w:sz w:val="20"/>
        </w:rPr>
      </w:pPr>
    </w:p>
    <w:p w14:paraId="76F6232E">
      <w:pPr>
        <w:pStyle w:val="5"/>
        <w:rPr>
          <w:sz w:val="20"/>
        </w:rPr>
      </w:pPr>
    </w:p>
    <w:p w14:paraId="4CBB635F">
      <w:pPr>
        <w:pStyle w:val="5"/>
        <w:spacing w:before="118"/>
        <w:rPr>
          <w:sz w:val="20"/>
        </w:rPr>
      </w:pPr>
      <w:r>
        <w:rPr>
          <w:sz w:val="20"/>
        </w:rPr>
        <w:drawing>
          <wp:anchor distT="0" distB="0" distL="0" distR="0" simplePos="0" relativeHeight="251661312" behindDoc="1" locked="0" layoutInCell="1" allowOverlap="1">
            <wp:simplePos x="0" y="0"/>
            <wp:positionH relativeFrom="page">
              <wp:posOffset>933450</wp:posOffset>
            </wp:positionH>
            <wp:positionV relativeFrom="paragraph">
              <wp:posOffset>235585</wp:posOffset>
            </wp:positionV>
            <wp:extent cx="5931535" cy="422084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31819" cy="4220718"/>
                    </a:xfrm>
                    <a:prstGeom prst="rect">
                      <a:avLst/>
                    </a:prstGeom>
                  </pic:spPr>
                </pic:pic>
              </a:graphicData>
            </a:graphic>
          </wp:anchor>
        </w:drawing>
      </w:r>
    </w:p>
    <w:p w14:paraId="5516CA65">
      <w:pPr>
        <w:pStyle w:val="5"/>
        <w:spacing w:after="0"/>
        <w:rPr>
          <w:sz w:val="20"/>
        </w:rPr>
        <w:sectPr>
          <w:pgSz w:w="12240" w:h="15840"/>
          <w:pgMar w:top="1380" w:right="1080" w:bottom="280" w:left="1440" w:header="720" w:footer="720" w:gutter="0"/>
          <w:cols w:space="720" w:num="1"/>
        </w:sectPr>
      </w:pPr>
    </w:p>
    <w:p w14:paraId="566F2815">
      <w:pPr>
        <w:pStyle w:val="5"/>
        <w:ind w:left="30"/>
        <w:rPr>
          <w:sz w:val="20"/>
        </w:rPr>
      </w:pPr>
      <w:r>
        <w:rPr>
          <w:sz w:val="20"/>
        </w:rPr>
        <w:drawing>
          <wp:inline distT="0" distB="0" distL="0" distR="0">
            <wp:extent cx="5945505" cy="134302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5707" cy="1343501"/>
                    </a:xfrm>
                    <a:prstGeom prst="rect">
                      <a:avLst/>
                    </a:prstGeom>
                  </pic:spPr>
                </pic:pic>
              </a:graphicData>
            </a:graphic>
          </wp:inline>
        </w:drawing>
      </w:r>
    </w:p>
    <w:p w14:paraId="7EF2B02D">
      <w:pPr>
        <w:pStyle w:val="5"/>
        <w:spacing w:before="69"/>
      </w:pPr>
    </w:p>
    <w:p w14:paraId="38165AD1">
      <w:pPr>
        <w:pStyle w:val="5"/>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2DFACAC2">
      <w:pPr>
        <w:pStyle w:val="5"/>
        <w:ind w:right="6086"/>
        <w:rPr>
          <w:rFonts w:ascii="Consolas"/>
        </w:rPr>
      </w:pPr>
      <w:r>
        <w:rPr>
          <w:rFonts w:ascii="Consolas"/>
        </w:rPr>
        <w:drawing>
          <wp:anchor distT="0" distB="0" distL="0" distR="0" simplePos="0" relativeHeight="251662336" behindDoc="1" locked="0" layoutInCell="1" allowOverlap="1">
            <wp:simplePos x="0" y="0"/>
            <wp:positionH relativeFrom="page">
              <wp:posOffset>933450</wp:posOffset>
            </wp:positionH>
            <wp:positionV relativeFrom="paragraph">
              <wp:posOffset>436245</wp:posOffset>
            </wp:positionV>
            <wp:extent cx="5871210" cy="493966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871257" cy="4939760"/>
                    </a:xfrm>
                    <a:prstGeom prst="rect">
                      <a:avLst/>
                    </a:prstGeom>
                  </pic:spPr>
                </pic:pic>
              </a:graphicData>
            </a:graphic>
          </wp:anchor>
        </w:drawing>
      </w:r>
      <w:r>
        <w:rPr>
          <w:rFonts w:ascii="Consolas"/>
        </w:rPr>
        <w:t>mpicc</w:t>
      </w:r>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r>
        <w:rPr>
          <w:rFonts w:ascii="Consolas"/>
        </w:rPr>
        <w:t>pong.c mpirun -np 2 ./ping</w:t>
      </w:r>
    </w:p>
    <w:p w14:paraId="70C20D70">
      <w:pPr>
        <w:pStyle w:val="5"/>
        <w:spacing w:after="0"/>
        <w:rPr>
          <w:rFonts w:ascii="Consolas"/>
        </w:rPr>
        <w:sectPr>
          <w:pgSz w:w="12240" w:h="15840"/>
          <w:pgMar w:top="1460" w:right="1080" w:bottom="280" w:left="1440" w:header="720" w:footer="720" w:gutter="0"/>
          <w:cols w:space="720" w:num="1"/>
        </w:sectPr>
      </w:pPr>
    </w:p>
    <w:p w14:paraId="11C86F58">
      <w:pPr>
        <w:pStyle w:val="5"/>
        <w:ind w:left="30"/>
        <w:rPr>
          <w:rFonts w:ascii="Consolas"/>
          <w:sz w:val="20"/>
        </w:rPr>
      </w:pPr>
      <w:r>
        <w:rPr>
          <w:rFonts w:ascii="Consolas"/>
          <w:sz w:val="20"/>
        </w:rPr>
        <w:drawing>
          <wp:inline distT="0" distB="0" distL="0" distR="0">
            <wp:extent cx="5961380" cy="132778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61986" cy="1328070"/>
                    </a:xfrm>
                    <a:prstGeom prst="rect">
                      <a:avLst/>
                    </a:prstGeom>
                  </pic:spPr>
                </pic:pic>
              </a:graphicData>
            </a:graphic>
          </wp:inline>
        </w:drawing>
      </w:r>
    </w:p>
    <w:p w14:paraId="66FED560">
      <w:pPr>
        <w:pStyle w:val="5"/>
        <w:spacing w:before="57"/>
        <w:rPr>
          <w:rFonts w:ascii="Consolas"/>
        </w:rPr>
      </w:pPr>
    </w:p>
    <w:p w14:paraId="7993740B">
      <w:pPr>
        <w:pStyle w:val="5"/>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4961248B">
      <w:pPr>
        <w:pStyle w:val="8"/>
        <w:numPr>
          <w:ilvl w:val="0"/>
          <w:numId w:val="3"/>
        </w:numPr>
        <w:tabs>
          <w:tab w:val="left" w:pos="208"/>
        </w:tabs>
        <w:spacing w:before="0" w:after="0" w:line="240" w:lineRule="auto"/>
        <w:ind w:left="208" w:right="0" w:hanging="208"/>
        <w:jc w:val="left"/>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5FA4F685">
      <w:pPr>
        <w:pStyle w:val="8"/>
        <w:numPr>
          <w:ilvl w:val="0"/>
          <w:numId w:val="3"/>
        </w:numPr>
        <w:tabs>
          <w:tab w:val="left" w:pos="208"/>
        </w:tabs>
        <w:spacing w:before="0" w:after="0" w:line="240" w:lineRule="auto"/>
        <w:ind w:left="208" w:right="0" w:hanging="208"/>
        <w:jc w:val="left"/>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r>
        <w:rPr>
          <w:color w:val="0E1115"/>
          <w:sz w:val="28"/>
        </w:rPr>
        <w:t>MPI_Send</w:t>
      </w:r>
      <w:r>
        <w:rPr>
          <w:color w:val="0E1115"/>
          <w:spacing w:val="-4"/>
          <w:sz w:val="28"/>
        </w:rPr>
        <w:t xml:space="preserve"> </w:t>
      </w:r>
      <w:r>
        <w:rPr>
          <w:color w:val="0E1115"/>
          <w:sz w:val="28"/>
        </w:rPr>
        <w:t>and</w:t>
      </w:r>
      <w:r>
        <w:rPr>
          <w:color w:val="0E1115"/>
          <w:spacing w:val="-4"/>
          <w:sz w:val="28"/>
        </w:rPr>
        <w:t xml:space="preserve"> </w:t>
      </w:r>
      <w:r>
        <w:rPr>
          <w:color w:val="0E1115"/>
          <w:spacing w:val="-2"/>
          <w:sz w:val="28"/>
        </w:rPr>
        <w:t>MPI_Recv?</w:t>
      </w:r>
    </w:p>
    <w:p w14:paraId="210D81F0">
      <w:pPr>
        <w:pStyle w:val="8"/>
        <w:numPr>
          <w:ilvl w:val="0"/>
          <w:numId w:val="3"/>
        </w:numPr>
        <w:tabs>
          <w:tab w:val="left" w:pos="278"/>
        </w:tabs>
        <w:spacing w:before="0" w:after="0" w:line="240" w:lineRule="auto"/>
        <w:ind w:left="278" w:right="0" w:hanging="278"/>
        <w:jc w:val="left"/>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34A8FC58">
      <w:pPr>
        <w:pStyle w:val="5"/>
      </w:pPr>
    </w:p>
    <w:p w14:paraId="4155D521">
      <w:pPr>
        <w:pStyle w:val="8"/>
        <w:numPr>
          <w:ilvl w:val="0"/>
          <w:numId w:val="4"/>
        </w:numPr>
        <w:tabs>
          <w:tab w:val="left" w:pos="208"/>
        </w:tabs>
        <w:spacing w:before="0" w:after="0" w:line="240" w:lineRule="auto"/>
        <w:ind w:left="0" w:right="672" w:firstLine="0"/>
        <w:jc w:val="left"/>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282BACC3">
      <w:pPr>
        <w:pStyle w:val="5"/>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4CA395C2">
      <w:pPr>
        <w:pStyle w:val="5"/>
      </w:pPr>
    </w:p>
    <w:p w14:paraId="3130BC47">
      <w:pPr>
        <w:pStyle w:val="8"/>
        <w:numPr>
          <w:ilvl w:val="0"/>
          <w:numId w:val="4"/>
        </w:numPr>
        <w:tabs>
          <w:tab w:val="left" w:pos="208"/>
        </w:tabs>
        <w:spacing w:before="0" w:after="0" w:line="240" w:lineRule="auto"/>
        <w:ind w:left="0" w:right="1526" w:firstLine="0"/>
        <w:jc w:val="left"/>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r>
        <w:rPr>
          <w:color w:val="0E1115"/>
          <w:sz w:val="28"/>
        </w:rPr>
        <w:t>MPI_Send</w:t>
      </w:r>
      <w:r>
        <w:rPr>
          <w:color w:val="0E1115"/>
          <w:spacing w:val="-4"/>
          <w:sz w:val="28"/>
        </w:rPr>
        <w:t xml:space="preserve"> </w:t>
      </w:r>
      <w:r>
        <w:rPr>
          <w:color w:val="0E1115"/>
          <w:sz w:val="28"/>
        </w:rPr>
        <w:t>and</w:t>
      </w:r>
      <w:r>
        <w:rPr>
          <w:color w:val="0E1115"/>
          <w:spacing w:val="-4"/>
          <w:sz w:val="28"/>
        </w:rPr>
        <w:t xml:space="preserve"> </w:t>
      </w:r>
      <w:r>
        <w:rPr>
          <w:color w:val="0E1115"/>
          <w:sz w:val="28"/>
        </w:rPr>
        <w:t xml:space="preserve">MPI_Recv? The </w:t>
      </w:r>
      <w:r>
        <w:rPr>
          <w:b/>
          <w:color w:val="0E1115"/>
          <w:sz w:val="28"/>
        </w:rPr>
        <w:t xml:space="preserve">tag </w:t>
      </w:r>
      <w:r>
        <w:rPr>
          <w:color w:val="0E1115"/>
          <w:sz w:val="28"/>
        </w:rPr>
        <w:t>acts like a message label or identifier.</w:t>
      </w:r>
    </w:p>
    <w:p w14:paraId="1BC62F0F">
      <w:pPr>
        <w:pStyle w:val="5"/>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57B8B793">
      <w:pPr>
        <w:pStyle w:val="5"/>
      </w:pPr>
    </w:p>
    <w:p w14:paraId="75305865">
      <w:pPr>
        <w:pStyle w:val="8"/>
        <w:numPr>
          <w:ilvl w:val="0"/>
          <w:numId w:val="4"/>
        </w:numPr>
        <w:tabs>
          <w:tab w:val="left" w:pos="208"/>
        </w:tabs>
        <w:spacing w:before="0" w:after="0" w:line="240" w:lineRule="auto"/>
        <w:ind w:left="208" w:right="0" w:hanging="208"/>
        <w:jc w:val="left"/>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413B70A7">
      <w:pPr>
        <w:pStyle w:val="5"/>
      </w:pPr>
    </w:p>
    <w:p w14:paraId="3FEE26F3">
      <w:pPr>
        <w:pStyle w:val="5"/>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78843823">
      <w:pPr>
        <w:pStyle w:val="5"/>
      </w:pPr>
    </w:p>
    <w:p w14:paraId="748BC7CA">
      <w:pPr>
        <w:pStyle w:val="2"/>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33165264">
      <w:pPr>
        <w:pStyle w:val="5"/>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r>
        <w:t>deadlock_bad.c</w:t>
      </w:r>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13977A97">
      <w:pPr>
        <w:pStyle w:val="5"/>
        <w:ind w:right="6086"/>
        <w:rPr>
          <w:rFonts w:ascii="Consolas"/>
        </w:rPr>
      </w:pPr>
      <w:r>
        <w:rPr>
          <w:rFonts w:ascii="Consolas"/>
        </w:rPr>
        <w:t>#include &lt;mpi.h&gt; #include</w:t>
      </w:r>
      <w:r>
        <w:rPr>
          <w:rFonts w:ascii="Consolas"/>
          <w:spacing w:val="-39"/>
        </w:rPr>
        <w:t xml:space="preserve"> </w:t>
      </w:r>
      <w:r>
        <w:rPr>
          <w:rFonts w:ascii="Consolas"/>
        </w:rPr>
        <w:t>&lt;stdio.h&gt;</w:t>
      </w:r>
    </w:p>
    <w:p w14:paraId="0D987208">
      <w:pPr>
        <w:pStyle w:val="5"/>
        <w:ind w:left="615" w:right="2391" w:hanging="616"/>
        <w:rPr>
          <w:rFonts w:ascii="Consolas"/>
        </w:rPr>
      </w:pPr>
      <w:r>
        <w:rPr>
          <w:rFonts w:ascii="Consolas"/>
        </w:rPr>
        <w:t>int</w:t>
      </w:r>
      <w:r>
        <w:rPr>
          <w:rFonts w:ascii="Consolas"/>
          <w:spacing w:val="-8"/>
        </w:rPr>
        <w:t xml:space="preserve"> </w:t>
      </w:r>
      <w:r>
        <w:rPr>
          <w:rFonts w:ascii="Consolas"/>
        </w:rPr>
        <w:t>main(int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r>
        <w:rPr>
          <w:rFonts w:ascii="Consolas"/>
        </w:rPr>
        <w:t>{ MPI_Init(&amp;argc, &amp;argv);</w:t>
      </w:r>
    </w:p>
    <w:p w14:paraId="187B8299">
      <w:pPr>
        <w:pStyle w:val="5"/>
        <w:ind w:left="615" w:right="3275"/>
        <w:rPr>
          <w:rFonts w:ascii="Consolas"/>
        </w:rPr>
      </w:pPr>
      <w:r>
        <w:rPr>
          <w:rFonts w:ascii="Consolas"/>
        </w:rPr>
        <w:t>int rank; MPI_Comm_rank(MPI_COMM_WORLD,</w:t>
      </w:r>
      <w:r>
        <w:rPr>
          <w:rFonts w:ascii="Consolas"/>
          <w:spacing w:val="-39"/>
        </w:rPr>
        <w:t xml:space="preserve"> </w:t>
      </w:r>
      <w:r>
        <w:rPr>
          <w:rFonts w:ascii="Consolas"/>
        </w:rPr>
        <w:t>&amp;rank);</w:t>
      </w:r>
    </w:p>
    <w:p w14:paraId="0B6C15DB">
      <w:pPr>
        <w:pStyle w:val="5"/>
        <w:spacing w:after="0"/>
        <w:rPr>
          <w:rFonts w:ascii="Consolas"/>
        </w:rPr>
        <w:sectPr>
          <w:pgSz w:w="12240" w:h="15840"/>
          <w:pgMar w:top="1460" w:right="1080" w:bottom="280" w:left="1440" w:header="720" w:footer="720" w:gutter="0"/>
          <w:cols w:space="720" w:num="1"/>
        </w:sectPr>
      </w:pPr>
    </w:p>
    <w:p w14:paraId="460B0089">
      <w:pPr>
        <w:pStyle w:val="5"/>
        <w:spacing w:before="38" w:line="480" w:lineRule="auto"/>
        <w:ind w:left="615" w:right="6392"/>
        <w:rPr>
          <w:rFonts w:ascii="Consolas"/>
        </w:rPr>
      </w:pPr>
      <w:r>
        <w:rPr>
          <w:rFonts w:ascii="Consolas"/>
        </w:rPr>
        <mc:AlternateContent>
          <mc:Choice Requires="wps">
            <w:drawing>
              <wp:anchor distT="0" distB="0" distL="0" distR="0" simplePos="0" relativeHeight="251659264" behindDoc="0" locked="0" layoutInCell="1" allowOverlap="1">
                <wp:simplePos x="0" y="0"/>
                <wp:positionH relativeFrom="page">
                  <wp:posOffset>1625600</wp:posOffset>
                </wp:positionH>
                <wp:positionV relativeFrom="paragraph">
                  <wp:posOffset>680085</wp:posOffset>
                </wp:positionV>
                <wp:extent cx="5025390" cy="384810"/>
                <wp:effectExtent l="0" t="0" r="0" b="0"/>
                <wp:wrapNone/>
                <wp:docPr id="9" name="Textbox 9"/>
                <wp:cNvGraphicFramePr/>
                <a:graphic xmlns:a="http://schemas.openxmlformats.org/drawingml/2006/main">
                  <a:graphicData uri="http://schemas.microsoft.com/office/word/2010/wordprocessingShape">
                    <wps:wsp>
                      <wps:cNvSpPr txBox="1"/>
                      <wps:spPr>
                        <a:xfrm>
                          <a:off x="0" y="0"/>
                          <a:ext cx="5025390" cy="384810"/>
                        </a:xfrm>
                        <a:prstGeom prst="rect">
                          <a:avLst/>
                        </a:prstGeom>
                      </wps:spPr>
                      <wps:txbx>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81"/>
                              <w:gridCol w:w="461"/>
                              <w:gridCol w:w="461"/>
                              <w:gridCol w:w="2588"/>
                            </w:tblGrid>
                            <w:tr w14:paraId="4F39A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2628C33A">
                                  <w:pPr>
                                    <w:pStyle w:val="9"/>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F1473BA">
                                  <w:pPr>
                                    <w:pStyle w:val="9"/>
                                    <w:ind w:right="2"/>
                                    <w:rPr>
                                      <w:sz w:val="28"/>
                                    </w:rPr>
                                  </w:pPr>
                                  <w:r>
                                    <w:rPr>
                                      <w:spacing w:val="-5"/>
                                      <w:sz w:val="28"/>
                                    </w:rPr>
                                    <w:t>1,</w:t>
                                  </w:r>
                                </w:p>
                              </w:tc>
                              <w:tc>
                                <w:tcPr>
                                  <w:tcW w:w="461" w:type="dxa"/>
                                </w:tcPr>
                                <w:p w14:paraId="43C32959">
                                  <w:pPr>
                                    <w:pStyle w:val="9"/>
                                    <w:rPr>
                                      <w:sz w:val="28"/>
                                    </w:rPr>
                                  </w:pPr>
                                  <w:r>
                                    <w:rPr>
                                      <w:spacing w:val="-5"/>
                                      <w:sz w:val="28"/>
                                    </w:rPr>
                                    <w:t>0,</w:t>
                                  </w:r>
                                </w:p>
                              </w:tc>
                              <w:tc>
                                <w:tcPr>
                                  <w:tcW w:w="2588" w:type="dxa"/>
                                </w:tcPr>
                                <w:p w14:paraId="4E045EC5">
                                  <w:pPr>
                                    <w:pStyle w:val="9"/>
                                    <w:ind w:left="78"/>
                                    <w:jc w:val="left"/>
                                    <w:rPr>
                                      <w:sz w:val="28"/>
                                    </w:rPr>
                                  </w:pPr>
                                  <w:r>
                                    <w:rPr>
                                      <w:spacing w:val="-2"/>
                                      <w:sz w:val="28"/>
                                    </w:rPr>
                                    <w:t>MPI_COMM_WORLD);</w:t>
                                  </w:r>
                                </w:p>
                              </w:tc>
                            </w:tr>
                            <w:tr w14:paraId="559BE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619DCB85">
                                  <w:pPr>
                                    <w:pStyle w:val="9"/>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DEA2990">
                                  <w:pPr>
                                    <w:pStyle w:val="9"/>
                                    <w:spacing w:line="284" w:lineRule="exact"/>
                                    <w:ind w:right="2"/>
                                    <w:rPr>
                                      <w:sz w:val="28"/>
                                    </w:rPr>
                                  </w:pPr>
                                  <w:r>
                                    <w:rPr>
                                      <w:spacing w:val="-5"/>
                                      <w:sz w:val="28"/>
                                    </w:rPr>
                                    <w:t>1,</w:t>
                                  </w:r>
                                </w:p>
                              </w:tc>
                              <w:tc>
                                <w:tcPr>
                                  <w:tcW w:w="461" w:type="dxa"/>
                                </w:tcPr>
                                <w:p w14:paraId="0CA42843">
                                  <w:pPr>
                                    <w:pStyle w:val="9"/>
                                    <w:spacing w:line="284" w:lineRule="exact"/>
                                    <w:rPr>
                                      <w:sz w:val="28"/>
                                    </w:rPr>
                                  </w:pPr>
                                  <w:r>
                                    <w:rPr>
                                      <w:spacing w:val="-5"/>
                                      <w:sz w:val="28"/>
                                    </w:rPr>
                                    <w:t>0,</w:t>
                                  </w:r>
                                </w:p>
                              </w:tc>
                              <w:tc>
                                <w:tcPr>
                                  <w:tcW w:w="2588" w:type="dxa"/>
                                </w:tcPr>
                                <w:p w14:paraId="2EB64409">
                                  <w:pPr>
                                    <w:pStyle w:val="9"/>
                                    <w:spacing w:line="284" w:lineRule="exact"/>
                                    <w:ind w:left="78"/>
                                    <w:jc w:val="left"/>
                                    <w:rPr>
                                      <w:sz w:val="28"/>
                                    </w:rPr>
                                  </w:pPr>
                                  <w:r>
                                    <w:rPr>
                                      <w:spacing w:val="-2"/>
                                      <w:sz w:val="28"/>
                                    </w:rPr>
                                    <w:t>MPI_COMM_WORLD,</w:t>
                                  </w:r>
                                </w:p>
                              </w:tc>
                            </w:tr>
                          </w:tbl>
                          <w:p w14:paraId="7F552A6A">
                            <w:pPr>
                              <w:pStyle w:val="5"/>
                            </w:pPr>
                          </w:p>
                        </w:txbxContent>
                      </wps:txbx>
                      <wps:bodyPr wrap="square" lIns="0" tIns="0" rIns="0" bIns="0" rtlCol="0">
                        <a:noAutofit/>
                      </wps:bodyPr>
                    </wps:wsp>
                  </a:graphicData>
                </a:graphic>
              </wp:anchor>
            </w:drawing>
          </mc:Choice>
          <mc:Fallback>
            <w:pict>
              <v:shape id="Textbox 9" o:spid="_x0000_s1026" o:spt="202" type="#_x0000_t202" style="position:absolute;left:0pt;margin-left:128pt;margin-top:53.55pt;height:30.3pt;width:395.7pt;mso-position-horizontal-relative:page;z-index:251659264;mso-width-relative:page;mso-height-relative:page;" filled="f" stroked="f" coordsize="21600,21600" o:gfxdata="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9eXdw2gAAAAwBAAAPAAAAAAAAAAEAIAAAACIAAABkcnMvZG93bnJldi54bWxQSwECFAAUAAAA&#10;CACHTuJAwyV677MBAAB0AwAADgAAAAAAAAABACAAAAApAQAAZHJzL2Uyb0RvYy54bWxQSwUGAAAA&#10;AAYABgBZAQAATgUAAAAA&#10;">
                <v:fill on="f" focussize="0,0"/>
                <v:stroke on="f"/>
                <v:imagedata o:title=""/>
                <o:lock v:ext="edit" aspectratio="f"/>
                <v:textbox inset="0mm,0mm,0mm,0mm">
                  <w:txbxContent>
                    <w:tbl>
                      <w:tblPr>
                        <w:tblStyle w:val="4"/>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81"/>
                        <w:gridCol w:w="461"/>
                        <w:gridCol w:w="461"/>
                        <w:gridCol w:w="2588"/>
                      </w:tblGrid>
                      <w:tr w14:paraId="4F39A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2628C33A">
                            <w:pPr>
                              <w:pStyle w:val="9"/>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F1473BA">
                            <w:pPr>
                              <w:pStyle w:val="9"/>
                              <w:ind w:right="2"/>
                              <w:rPr>
                                <w:sz w:val="28"/>
                              </w:rPr>
                            </w:pPr>
                            <w:r>
                              <w:rPr>
                                <w:spacing w:val="-5"/>
                                <w:sz w:val="28"/>
                              </w:rPr>
                              <w:t>1,</w:t>
                            </w:r>
                          </w:p>
                        </w:tc>
                        <w:tc>
                          <w:tcPr>
                            <w:tcW w:w="461" w:type="dxa"/>
                          </w:tcPr>
                          <w:p w14:paraId="43C32959">
                            <w:pPr>
                              <w:pStyle w:val="9"/>
                              <w:rPr>
                                <w:sz w:val="28"/>
                              </w:rPr>
                            </w:pPr>
                            <w:r>
                              <w:rPr>
                                <w:spacing w:val="-5"/>
                                <w:sz w:val="28"/>
                              </w:rPr>
                              <w:t>0,</w:t>
                            </w:r>
                          </w:p>
                        </w:tc>
                        <w:tc>
                          <w:tcPr>
                            <w:tcW w:w="2588" w:type="dxa"/>
                          </w:tcPr>
                          <w:p w14:paraId="4E045EC5">
                            <w:pPr>
                              <w:pStyle w:val="9"/>
                              <w:ind w:left="78"/>
                              <w:jc w:val="left"/>
                              <w:rPr>
                                <w:sz w:val="28"/>
                              </w:rPr>
                            </w:pPr>
                            <w:r>
                              <w:rPr>
                                <w:spacing w:val="-2"/>
                                <w:sz w:val="28"/>
                              </w:rPr>
                              <w:t>MPI_COMM_WORLD);</w:t>
                            </w:r>
                          </w:p>
                        </w:tc>
                      </w:tr>
                      <w:tr w14:paraId="559BE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619DCB85">
                            <w:pPr>
                              <w:pStyle w:val="9"/>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DEA2990">
                            <w:pPr>
                              <w:pStyle w:val="9"/>
                              <w:spacing w:line="284" w:lineRule="exact"/>
                              <w:ind w:right="2"/>
                              <w:rPr>
                                <w:sz w:val="28"/>
                              </w:rPr>
                            </w:pPr>
                            <w:r>
                              <w:rPr>
                                <w:spacing w:val="-5"/>
                                <w:sz w:val="28"/>
                              </w:rPr>
                              <w:t>1,</w:t>
                            </w:r>
                          </w:p>
                        </w:tc>
                        <w:tc>
                          <w:tcPr>
                            <w:tcW w:w="461" w:type="dxa"/>
                          </w:tcPr>
                          <w:p w14:paraId="0CA42843">
                            <w:pPr>
                              <w:pStyle w:val="9"/>
                              <w:spacing w:line="284" w:lineRule="exact"/>
                              <w:rPr>
                                <w:sz w:val="28"/>
                              </w:rPr>
                            </w:pPr>
                            <w:r>
                              <w:rPr>
                                <w:spacing w:val="-5"/>
                                <w:sz w:val="28"/>
                              </w:rPr>
                              <w:t>0,</w:t>
                            </w:r>
                          </w:p>
                        </w:tc>
                        <w:tc>
                          <w:tcPr>
                            <w:tcW w:w="2588" w:type="dxa"/>
                          </w:tcPr>
                          <w:p w14:paraId="2EB64409">
                            <w:pPr>
                              <w:pStyle w:val="9"/>
                              <w:spacing w:line="284" w:lineRule="exact"/>
                              <w:ind w:left="78"/>
                              <w:jc w:val="left"/>
                              <w:rPr>
                                <w:sz w:val="28"/>
                              </w:rPr>
                            </w:pPr>
                            <w:r>
                              <w:rPr>
                                <w:spacing w:val="-2"/>
                                <w:sz w:val="28"/>
                              </w:rPr>
                              <w:t>MPI_COMM_WORLD,</w:t>
                            </w:r>
                          </w:p>
                        </w:tc>
                      </w:tr>
                    </w:tbl>
                    <w:p w14:paraId="7F552A6A">
                      <w:pPr>
                        <w:pStyle w:val="5"/>
                      </w:pPr>
                    </w:p>
                  </w:txbxContent>
                </v:textbox>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6103CA96">
      <w:pPr>
        <w:pStyle w:val="5"/>
        <w:rPr>
          <w:rFonts w:ascii="Consolas"/>
        </w:rPr>
      </w:pPr>
    </w:p>
    <w:p w14:paraId="4E2317A3">
      <w:pPr>
        <w:pStyle w:val="5"/>
        <w:rPr>
          <w:rFonts w:ascii="Consolas"/>
        </w:rPr>
      </w:pPr>
      <w:r>
        <w:rPr>
          <w:rFonts w:ascii="Consolas"/>
          <w:spacing w:val="-2"/>
        </w:rPr>
        <w:t>MPI_STATUS_IGNORE);</w:t>
      </w:r>
    </w:p>
    <w:p w14:paraId="1897F06B">
      <w:pPr>
        <w:pStyle w:val="5"/>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Style w:val="4"/>
        <w:tblW w:w="0" w:type="auto"/>
        <w:tblInd w:w="11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81"/>
        <w:gridCol w:w="461"/>
        <w:gridCol w:w="461"/>
        <w:gridCol w:w="2588"/>
      </w:tblGrid>
      <w:tr w14:paraId="4D884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42CF6E7F">
            <w:pPr>
              <w:pStyle w:val="9"/>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4947E97">
            <w:pPr>
              <w:pStyle w:val="9"/>
              <w:ind w:right="2"/>
              <w:rPr>
                <w:sz w:val="28"/>
              </w:rPr>
            </w:pPr>
            <w:r>
              <w:rPr>
                <w:spacing w:val="-5"/>
                <w:sz w:val="28"/>
              </w:rPr>
              <w:t>0,</w:t>
            </w:r>
          </w:p>
        </w:tc>
        <w:tc>
          <w:tcPr>
            <w:tcW w:w="461" w:type="dxa"/>
          </w:tcPr>
          <w:p w14:paraId="72AEAC10">
            <w:pPr>
              <w:pStyle w:val="9"/>
              <w:rPr>
                <w:sz w:val="28"/>
              </w:rPr>
            </w:pPr>
            <w:r>
              <w:rPr>
                <w:spacing w:val="-5"/>
                <w:sz w:val="28"/>
              </w:rPr>
              <w:t>0,</w:t>
            </w:r>
          </w:p>
        </w:tc>
        <w:tc>
          <w:tcPr>
            <w:tcW w:w="2588" w:type="dxa"/>
          </w:tcPr>
          <w:p w14:paraId="2116FB38">
            <w:pPr>
              <w:pStyle w:val="9"/>
              <w:ind w:left="78"/>
              <w:jc w:val="left"/>
              <w:rPr>
                <w:sz w:val="28"/>
              </w:rPr>
            </w:pPr>
            <w:r>
              <w:rPr>
                <w:spacing w:val="-2"/>
                <w:sz w:val="28"/>
              </w:rPr>
              <w:t>MPI_COMM_WORLD);</w:t>
            </w:r>
          </w:p>
        </w:tc>
      </w:tr>
      <w:tr w14:paraId="6327C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30E78B5A">
            <w:pPr>
              <w:pStyle w:val="9"/>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9FC8A9A">
            <w:pPr>
              <w:pStyle w:val="9"/>
              <w:spacing w:line="284" w:lineRule="exact"/>
              <w:ind w:right="2"/>
              <w:rPr>
                <w:sz w:val="28"/>
              </w:rPr>
            </w:pPr>
            <w:r>
              <w:rPr>
                <w:spacing w:val="-5"/>
                <w:sz w:val="28"/>
              </w:rPr>
              <w:t>0,</w:t>
            </w:r>
          </w:p>
        </w:tc>
        <w:tc>
          <w:tcPr>
            <w:tcW w:w="461" w:type="dxa"/>
          </w:tcPr>
          <w:p w14:paraId="10CAD00D">
            <w:pPr>
              <w:pStyle w:val="9"/>
              <w:spacing w:line="284" w:lineRule="exact"/>
              <w:rPr>
                <w:sz w:val="28"/>
              </w:rPr>
            </w:pPr>
            <w:r>
              <w:rPr>
                <w:spacing w:val="-5"/>
                <w:sz w:val="28"/>
              </w:rPr>
              <w:t>0,</w:t>
            </w:r>
          </w:p>
        </w:tc>
        <w:tc>
          <w:tcPr>
            <w:tcW w:w="2588" w:type="dxa"/>
          </w:tcPr>
          <w:p w14:paraId="2CDD0EFA">
            <w:pPr>
              <w:pStyle w:val="9"/>
              <w:spacing w:line="284" w:lineRule="exact"/>
              <w:ind w:left="78"/>
              <w:jc w:val="left"/>
              <w:rPr>
                <w:sz w:val="28"/>
              </w:rPr>
            </w:pPr>
            <w:r>
              <w:rPr>
                <w:spacing w:val="-2"/>
                <w:sz w:val="28"/>
              </w:rPr>
              <w:t>MPI_COMM_WORLD,</w:t>
            </w:r>
          </w:p>
        </w:tc>
      </w:tr>
    </w:tbl>
    <w:p w14:paraId="733F9723">
      <w:pPr>
        <w:pStyle w:val="5"/>
        <w:rPr>
          <w:rFonts w:ascii="Consolas"/>
        </w:rPr>
      </w:pPr>
      <w:r>
        <w:rPr>
          <w:rFonts w:ascii="Consolas"/>
          <w:spacing w:val="-2"/>
        </w:rPr>
        <w:t>MPI_STATUS_IGNORE);</w:t>
      </w:r>
    </w:p>
    <w:p w14:paraId="59EC2786">
      <w:pPr>
        <w:spacing w:before="0"/>
        <w:ind w:left="615" w:right="0" w:firstLine="0"/>
        <w:jc w:val="left"/>
        <w:rPr>
          <w:rFonts w:ascii="Consolas"/>
          <w:sz w:val="28"/>
        </w:rPr>
      </w:pPr>
      <w:r>
        <w:rPr>
          <w:rFonts w:ascii="Consolas"/>
          <w:spacing w:val="-10"/>
          <w:sz w:val="28"/>
        </w:rPr>
        <w:t>}</w:t>
      </w:r>
    </w:p>
    <w:p w14:paraId="70683AA9">
      <w:pPr>
        <w:pStyle w:val="5"/>
        <w:ind w:left="615" w:right="6086"/>
        <w:rPr>
          <w:rFonts w:ascii="Consolas"/>
        </w:rPr>
      </w:pPr>
      <w:r>
        <w:rPr>
          <w:rFonts w:ascii="Consolas"/>
          <w:spacing w:val="-2"/>
        </w:rPr>
        <w:t xml:space="preserve">MPI_Finalize(); </w:t>
      </w:r>
      <w:r>
        <w:rPr>
          <w:rFonts w:ascii="Consolas"/>
        </w:rPr>
        <w:t>return 0;</w:t>
      </w:r>
    </w:p>
    <w:p w14:paraId="6C010C45">
      <w:pPr>
        <w:spacing w:before="0"/>
        <w:ind w:left="0" w:right="0" w:firstLine="0"/>
        <w:jc w:val="left"/>
        <w:rPr>
          <w:rFonts w:ascii="Consolas"/>
          <w:sz w:val="28"/>
        </w:rPr>
      </w:pPr>
      <w:r>
        <w:rPr>
          <w:rFonts w:ascii="Consolas"/>
          <w:spacing w:val="-10"/>
          <w:sz w:val="28"/>
        </w:rPr>
        <w:t>}</w:t>
      </w:r>
    </w:p>
    <w:p w14:paraId="7B939E57">
      <w:pPr>
        <w:spacing w:after="0"/>
        <w:jc w:val="left"/>
        <w:rPr>
          <w:rFonts w:ascii="Consolas"/>
          <w:sz w:val="28"/>
        </w:rPr>
        <w:sectPr>
          <w:pgSz w:w="12240" w:h="15840"/>
          <w:pgMar w:top="1400" w:right="1080" w:bottom="280" w:left="1440" w:header="720" w:footer="720" w:gutter="0"/>
          <w:cols w:space="720" w:num="1"/>
        </w:sectPr>
      </w:pPr>
    </w:p>
    <w:p w14:paraId="7EC8435A">
      <w:pPr>
        <w:pStyle w:val="5"/>
        <w:ind w:left="30"/>
        <w:rPr>
          <w:rFonts w:ascii="Consolas"/>
          <w:sz w:val="20"/>
        </w:rPr>
      </w:pPr>
      <w:r>
        <w:rPr>
          <w:rFonts w:ascii="Consolas"/>
          <w:sz w:val="20"/>
        </w:rPr>
        <w:drawing>
          <wp:inline distT="0" distB="0" distL="0" distR="0">
            <wp:extent cx="5954395" cy="549656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54744" cy="5496687"/>
                    </a:xfrm>
                    <a:prstGeom prst="rect">
                      <a:avLst/>
                    </a:prstGeom>
                  </pic:spPr>
                </pic:pic>
              </a:graphicData>
            </a:graphic>
          </wp:inline>
        </w:drawing>
      </w:r>
    </w:p>
    <w:p w14:paraId="277AAF8C">
      <w:pPr>
        <w:pStyle w:val="5"/>
        <w:spacing w:before="65"/>
        <w:rPr>
          <w:rFonts w:ascii="Consolas"/>
        </w:rPr>
      </w:pPr>
    </w:p>
    <w:p w14:paraId="75CAE305">
      <w:pPr>
        <w:pStyle w:val="5"/>
        <w:rPr>
          <w:sz w:val="24"/>
        </w:rPr>
      </w:pPr>
      <w:r>
        <w:rPr>
          <w:sz w:val="24"/>
        </w:rPr>
        <w:drawing>
          <wp:anchor distT="0" distB="0" distL="0" distR="0" simplePos="0" relativeHeight="251663360" behindDoc="1" locked="0" layoutInCell="1" allowOverlap="1">
            <wp:simplePos x="0" y="0"/>
            <wp:positionH relativeFrom="page">
              <wp:posOffset>933450</wp:posOffset>
            </wp:positionH>
            <wp:positionV relativeFrom="paragraph">
              <wp:posOffset>427355</wp:posOffset>
            </wp:positionV>
            <wp:extent cx="5928360" cy="95948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will hang – you may need to kill it with Ctrl+C)</w:t>
      </w:r>
      <w:r>
        <w:rPr>
          <w:sz w:val="24"/>
        </w:rPr>
        <w:t>.</w:t>
      </w:r>
    </w:p>
    <w:p w14:paraId="2F7B8A6D">
      <w:pPr>
        <w:pStyle w:val="5"/>
        <w:spacing w:before="128"/>
      </w:pPr>
    </w:p>
    <w:p w14:paraId="5C8EE92A">
      <w:pPr>
        <w:pStyle w:val="5"/>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r>
        <w:t>deadlock_fixed.c</w:t>
      </w:r>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282E3D61">
      <w:pPr>
        <w:pStyle w:val="5"/>
        <w:spacing w:line="326" w:lineRule="exact"/>
        <w:rPr>
          <w:rFonts w:ascii="Consolas"/>
        </w:rPr>
      </w:pPr>
      <w:r>
        <w:rPr>
          <w:rFonts w:ascii="Consolas"/>
        </w:rPr>
        <w:t>#include</w:t>
      </w:r>
      <w:r>
        <w:rPr>
          <w:rFonts w:ascii="Consolas"/>
          <w:spacing w:val="-8"/>
        </w:rPr>
        <w:t xml:space="preserve"> </w:t>
      </w:r>
      <w:r>
        <w:rPr>
          <w:rFonts w:ascii="Consolas"/>
          <w:spacing w:val="-2"/>
        </w:rPr>
        <w:t>&lt;mpi.h&gt;</w:t>
      </w:r>
    </w:p>
    <w:p w14:paraId="5F950FE2">
      <w:pPr>
        <w:pStyle w:val="5"/>
        <w:spacing w:after="0" w:line="326" w:lineRule="exact"/>
        <w:rPr>
          <w:rFonts w:ascii="Consolas"/>
        </w:rPr>
        <w:sectPr>
          <w:pgSz w:w="12240" w:h="15840"/>
          <w:pgMar w:top="1460" w:right="1080" w:bottom="280" w:left="1440" w:header="720" w:footer="720" w:gutter="0"/>
          <w:cols w:space="720" w:num="1"/>
        </w:sectPr>
      </w:pPr>
    </w:p>
    <w:p w14:paraId="77BE7413">
      <w:pPr>
        <w:pStyle w:val="5"/>
        <w:spacing w:before="38"/>
        <w:rPr>
          <w:rFonts w:ascii="Consolas"/>
        </w:rPr>
      </w:pPr>
      <w:r>
        <w:rPr>
          <w:rFonts w:ascii="Consolas"/>
        </w:rPr>
        <w:t>#include</w:t>
      </w:r>
      <w:r>
        <w:rPr>
          <w:rFonts w:ascii="Consolas"/>
          <w:spacing w:val="-8"/>
        </w:rPr>
        <w:t xml:space="preserve"> </w:t>
      </w:r>
      <w:r>
        <w:rPr>
          <w:rFonts w:ascii="Consolas"/>
          <w:spacing w:val="-2"/>
        </w:rPr>
        <w:t>&lt;stdio.h&gt;</w:t>
      </w:r>
    </w:p>
    <w:p w14:paraId="66B1D893">
      <w:pPr>
        <w:pStyle w:val="5"/>
        <w:ind w:left="615" w:right="2391" w:hanging="616"/>
        <w:rPr>
          <w:rFonts w:ascii="Consolas"/>
        </w:rPr>
      </w:pPr>
      <w:r>
        <w:rPr>
          <w:rFonts w:ascii="Consolas"/>
        </w:rPr>
        <w:t>int</w:t>
      </w:r>
      <w:r>
        <w:rPr>
          <w:rFonts w:ascii="Consolas"/>
          <w:spacing w:val="-8"/>
        </w:rPr>
        <w:t xml:space="preserve"> </w:t>
      </w:r>
      <w:r>
        <w:rPr>
          <w:rFonts w:ascii="Consolas"/>
        </w:rPr>
        <w:t>main(int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r>
        <w:rPr>
          <w:rFonts w:ascii="Consolas"/>
        </w:rPr>
        <w:t>{ MPI_Init(&amp;argc, &amp;argv);</w:t>
      </w:r>
    </w:p>
    <w:p w14:paraId="392EB5EF">
      <w:pPr>
        <w:pStyle w:val="5"/>
        <w:ind w:left="615" w:right="3275"/>
        <w:rPr>
          <w:rFonts w:ascii="Consolas"/>
        </w:rPr>
      </w:pPr>
      <w:r>
        <w:rPr>
          <w:rFonts w:ascii="Consolas"/>
        </w:rPr>
        <w:t>int rank; MPI_Comm_rank(MPI_COMM_WORLD,</w:t>
      </w:r>
      <w:r>
        <w:rPr>
          <w:rFonts w:ascii="Consolas"/>
          <w:spacing w:val="-39"/>
        </w:rPr>
        <w:t xml:space="preserve"> </w:t>
      </w:r>
      <w:r>
        <w:rPr>
          <w:rFonts w:ascii="Consolas"/>
        </w:rPr>
        <w:t>&amp;rank); int data = rank;</w:t>
      </w:r>
    </w:p>
    <w:p w14:paraId="368EA47B">
      <w:pPr>
        <w:pStyle w:val="5"/>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Style w:val="4"/>
        <w:tblW w:w="0" w:type="auto"/>
        <w:tblInd w:w="11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81"/>
        <w:gridCol w:w="461"/>
        <w:gridCol w:w="461"/>
        <w:gridCol w:w="2588"/>
      </w:tblGrid>
      <w:tr w14:paraId="2E32A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17AFCAF6">
            <w:pPr>
              <w:pStyle w:val="9"/>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7167A045">
            <w:pPr>
              <w:pStyle w:val="9"/>
              <w:ind w:right="2"/>
              <w:rPr>
                <w:sz w:val="28"/>
              </w:rPr>
            </w:pPr>
            <w:r>
              <w:rPr>
                <w:spacing w:val="-5"/>
                <w:sz w:val="28"/>
              </w:rPr>
              <w:t>1,</w:t>
            </w:r>
          </w:p>
        </w:tc>
        <w:tc>
          <w:tcPr>
            <w:tcW w:w="461" w:type="dxa"/>
          </w:tcPr>
          <w:p w14:paraId="7D394D60">
            <w:pPr>
              <w:pStyle w:val="9"/>
              <w:rPr>
                <w:sz w:val="28"/>
              </w:rPr>
            </w:pPr>
            <w:r>
              <w:rPr>
                <w:spacing w:val="-5"/>
                <w:sz w:val="28"/>
              </w:rPr>
              <w:t>0,</w:t>
            </w:r>
          </w:p>
        </w:tc>
        <w:tc>
          <w:tcPr>
            <w:tcW w:w="2588" w:type="dxa"/>
          </w:tcPr>
          <w:p w14:paraId="0B76A2F6">
            <w:pPr>
              <w:pStyle w:val="9"/>
              <w:ind w:left="78"/>
              <w:jc w:val="left"/>
              <w:rPr>
                <w:sz w:val="28"/>
              </w:rPr>
            </w:pPr>
            <w:r>
              <w:rPr>
                <w:spacing w:val="-2"/>
                <w:sz w:val="28"/>
              </w:rPr>
              <w:t>MPI_COMM_WORLD);</w:t>
            </w:r>
          </w:p>
        </w:tc>
      </w:tr>
      <w:tr w14:paraId="1E0E8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4281" w:type="dxa"/>
          </w:tcPr>
          <w:p w14:paraId="1EA3FB95">
            <w:pPr>
              <w:pStyle w:val="9"/>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539A6BC">
            <w:pPr>
              <w:pStyle w:val="9"/>
              <w:spacing w:line="284" w:lineRule="exact"/>
              <w:ind w:right="2"/>
              <w:rPr>
                <w:sz w:val="28"/>
              </w:rPr>
            </w:pPr>
            <w:r>
              <w:rPr>
                <w:spacing w:val="-5"/>
                <w:sz w:val="28"/>
              </w:rPr>
              <w:t>1,</w:t>
            </w:r>
          </w:p>
        </w:tc>
        <w:tc>
          <w:tcPr>
            <w:tcW w:w="461" w:type="dxa"/>
          </w:tcPr>
          <w:p w14:paraId="64C9DAE5">
            <w:pPr>
              <w:pStyle w:val="9"/>
              <w:spacing w:line="284" w:lineRule="exact"/>
              <w:rPr>
                <w:sz w:val="28"/>
              </w:rPr>
            </w:pPr>
            <w:r>
              <w:rPr>
                <w:spacing w:val="-5"/>
                <w:sz w:val="28"/>
              </w:rPr>
              <w:t>0,</w:t>
            </w:r>
          </w:p>
        </w:tc>
        <w:tc>
          <w:tcPr>
            <w:tcW w:w="2588" w:type="dxa"/>
          </w:tcPr>
          <w:p w14:paraId="2EAB3BE7">
            <w:pPr>
              <w:pStyle w:val="9"/>
              <w:spacing w:line="284" w:lineRule="exact"/>
              <w:ind w:left="78"/>
              <w:jc w:val="left"/>
              <w:rPr>
                <w:sz w:val="28"/>
              </w:rPr>
            </w:pPr>
            <w:r>
              <w:rPr>
                <w:spacing w:val="-2"/>
                <w:sz w:val="28"/>
              </w:rPr>
              <w:t>MPI_COMM_WORLD,</w:t>
            </w:r>
          </w:p>
        </w:tc>
      </w:tr>
    </w:tbl>
    <w:p w14:paraId="7A44503F">
      <w:pPr>
        <w:pStyle w:val="5"/>
        <w:rPr>
          <w:rFonts w:ascii="Consolas"/>
        </w:rPr>
      </w:pPr>
      <w:r>
        <w:rPr>
          <w:rFonts w:ascii="Consolas"/>
          <w:spacing w:val="-2"/>
        </w:rPr>
        <w:t>MPI_STATUS_IGNORE);</w:t>
      </w:r>
    </w:p>
    <w:p w14:paraId="4882B463">
      <w:pPr>
        <w:pStyle w:val="5"/>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3ABBA499">
      <w:pPr>
        <w:pStyle w:val="5"/>
        <w:ind w:firstLine="1230"/>
        <w:rPr>
          <w:rFonts w:ascii="Consolas"/>
        </w:rPr>
      </w:pPr>
      <w:r>
        <w:rPr>
          <w:rFonts w:ascii="Consolas"/>
        </w:rPr>
        <w:t>MPI_Recv(&amp;data,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643F1400">
      <w:pPr>
        <w:pStyle w:val="5"/>
        <w:ind w:left="1230"/>
        <w:rPr>
          <w:rFonts w:ascii="Consolas"/>
        </w:rPr>
      </w:pPr>
      <w:r>
        <w:rPr>
          <w:rFonts w:ascii="Consolas"/>
        </w:rPr>
        <w:t>MPI_Send(&amp;data,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715A9DB2">
      <w:pPr>
        <w:spacing w:before="0"/>
        <w:ind w:left="615" w:right="0" w:firstLine="0"/>
        <w:jc w:val="left"/>
        <w:rPr>
          <w:rFonts w:ascii="Consolas"/>
          <w:sz w:val="28"/>
        </w:rPr>
      </w:pPr>
      <w:r>
        <w:rPr>
          <w:rFonts w:ascii="Consolas"/>
          <w:spacing w:val="-10"/>
          <w:sz w:val="28"/>
        </w:rPr>
        <w:t>}</w:t>
      </w:r>
    </w:p>
    <w:p w14:paraId="092CAB44">
      <w:pPr>
        <w:pStyle w:val="5"/>
        <w:ind w:left="615" w:right="6086"/>
        <w:rPr>
          <w:rFonts w:ascii="Consolas"/>
        </w:rPr>
      </w:pPr>
      <w:r>
        <w:rPr>
          <w:rFonts w:ascii="Consolas"/>
          <w:spacing w:val="-2"/>
        </w:rPr>
        <w:t xml:space="preserve">MPI_Finalize(); </w:t>
      </w:r>
      <w:r>
        <w:rPr>
          <w:rFonts w:ascii="Consolas"/>
        </w:rPr>
        <w:t>return 0;</w:t>
      </w:r>
    </w:p>
    <w:p w14:paraId="57C214E0">
      <w:pPr>
        <w:spacing w:before="0"/>
        <w:ind w:left="0" w:right="0" w:firstLine="0"/>
        <w:jc w:val="left"/>
        <w:rPr>
          <w:rFonts w:ascii="Consolas"/>
          <w:sz w:val="28"/>
        </w:rPr>
      </w:pPr>
      <w:r>
        <w:rPr>
          <w:rFonts w:ascii="Consolas"/>
          <w:sz w:val="28"/>
        </w:rPr>
        <w:drawing>
          <wp:anchor distT="0" distB="0" distL="0" distR="0" simplePos="0" relativeHeight="251663360" behindDoc="1" locked="0" layoutInCell="1" allowOverlap="1">
            <wp:simplePos x="0" y="0"/>
            <wp:positionH relativeFrom="page">
              <wp:posOffset>933450</wp:posOffset>
            </wp:positionH>
            <wp:positionV relativeFrom="paragraph">
              <wp:posOffset>227965</wp:posOffset>
            </wp:positionV>
            <wp:extent cx="5875655" cy="394525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08C22263">
      <w:pPr>
        <w:spacing w:after="0"/>
        <w:jc w:val="left"/>
        <w:rPr>
          <w:rFonts w:ascii="Consolas"/>
          <w:sz w:val="28"/>
        </w:rPr>
        <w:sectPr>
          <w:pgSz w:w="12240" w:h="15840"/>
          <w:pgMar w:top="1400" w:right="1080" w:bottom="280" w:left="1440" w:header="720" w:footer="720" w:gutter="0"/>
          <w:cols w:space="720" w:num="1"/>
        </w:sectPr>
      </w:pPr>
    </w:p>
    <w:p w14:paraId="51783777">
      <w:pPr>
        <w:pStyle w:val="5"/>
        <w:ind w:left="30"/>
        <w:rPr>
          <w:rFonts w:ascii="Consolas"/>
          <w:sz w:val="20"/>
        </w:rPr>
      </w:pPr>
      <w:r>
        <w:rPr>
          <w:rFonts w:ascii="Consolas"/>
          <w:sz w:val="20"/>
        </w:rPr>
        <w:drawing>
          <wp:inline distT="0" distB="0" distL="0" distR="0">
            <wp:extent cx="5915025" cy="340296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15123" cy="3403091"/>
                    </a:xfrm>
                    <a:prstGeom prst="rect">
                      <a:avLst/>
                    </a:prstGeom>
                  </pic:spPr>
                </pic:pic>
              </a:graphicData>
            </a:graphic>
          </wp:inline>
        </w:drawing>
      </w:r>
    </w:p>
    <w:p w14:paraId="5291A1B6">
      <w:pPr>
        <w:pStyle w:val="5"/>
        <w:spacing w:before="7"/>
        <w:rPr>
          <w:rFonts w:ascii="Consolas"/>
          <w:sz w:val="9"/>
        </w:rPr>
      </w:pPr>
      <w:r>
        <w:rPr>
          <w:rFonts w:ascii="Consolas"/>
          <w:sz w:val="9"/>
        </w:rPr>
        <w:drawing>
          <wp:anchor distT="0" distB="0" distL="0" distR="0" simplePos="0" relativeHeight="251664384" behindDoc="1" locked="0" layoutInCell="1" allowOverlap="1">
            <wp:simplePos x="0" y="0"/>
            <wp:positionH relativeFrom="page">
              <wp:posOffset>933450</wp:posOffset>
            </wp:positionH>
            <wp:positionV relativeFrom="paragraph">
              <wp:posOffset>86995</wp:posOffset>
            </wp:positionV>
            <wp:extent cx="5842000" cy="453136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842288" cy="4531518"/>
                    </a:xfrm>
                    <a:prstGeom prst="rect">
                      <a:avLst/>
                    </a:prstGeom>
                  </pic:spPr>
                </pic:pic>
              </a:graphicData>
            </a:graphic>
          </wp:anchor>
        </w:drawing>
      </w:r>
    </w:p>
    <w:p w14:paraId="351A873A">
      <w:pPr>
        <w:pStyle w:val="5"/>
        <w:spacing w:after="0"/>
        <w:rPr>
          <w:rFonts w:ascii="Consolas"/>
          <w:sz w:val="9"/>
        </w:rPr>
        <w:sectPr>
          <w:pgSz w:w="12240" w:h="15840"/>
          <w:pgMar w:top="1460" w:right="1080" w:bottom="280" w:left="1440" w:header="720" w:footer="720" w:gutter="0"/>
          <w:cols w:space="720" w:num="1"/>
        </w:sectPr>
      </w:pPr>
    </w:p>
    <w:p w14:paraId="257433FE">
      <w:pPr>
        <w:pStyle w:val="5"/>
        <w:spacing w:before="60"/>
      </w:pPr>
      <w:r>
        <w:drawing>
          <wp:anchor distT="0" distB="0" distL="0" distR="0" simplePos="0" relativeHeight="251664384" behindDoc="1" locked="0" layoutInCell="1" allowOverlap="1">
            <wp:simplePos x="0" y="0"/>
            <wp:positionH relativeFrom="page">
              <wp:posOffset>933450</wp:posOffset>
            </wp:positionH>
            <wp:positionV relativeFrom="paragraph">
              <wp:posOffset>260985</wp:posOffset>
            </wp:positionV>
            <wp:extent cx="5979795" cy="252031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3387ADEE">
      <w:pPr>
        <w:pStyle w:val="5"/>
        <w:spacing w:before="36"/>
      </w:pPr>
    </w:p>
    <w:p w14:paraId="64779F5C">
      <w:pPr>
        <w:pStyle w:val="5"/>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39B8597B">
      <w:pPr>
        <w:pStyle w:val="8"/>
        <w:numPr>
          <w:ilvl w:val="0"/>
          <w:numId w:val="5"/>
        </w:numPr>
        <w:tabs>
          <w:tab w:val="left" w:pos="720"/>
        </w:tabs>
        <w:spacing w:before="0" w:after="0" w:line="240" w:lineRule="auto"/>
        <w:ind w:left="720" w:right="487" w:hanging="360"/>
        <w:jc w:val="left"/>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22377598">
      <w:pPr>
        <w:pStyle w:val="5"/>
      </w:pPr>
    </w:p>
    <w:p w14:paraId="5B142FA3">
      <w:pPr>
        <w:pStyle w:val="8"/>
        <w:numPr>
          <w:ilvl w:val="0"/>
          <w:numId w:val="5"/>
        </w:numPr>
        <w:tabs>
          <w:tab w:val="left" w:pos="719"/>
        </w:tabs>
        <w:spacing w:before="0" w:after="0" w:line="240" w:lineRule="auto"/>
        <w:ind w:left="719" w:right="0" w:hanging="359"/>
        <w:jc w:val="left"/>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332F002B">
      <w:pPr>
        <w:pStyle w:val="5"/>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3603787C">
      <w:pPr>
        <w:pStyle w:val="5"/>
      </w:pPr>
    </w:p>
    <w:p w14:paraId="53E14D11">
      <w:pPr>
        <w:pStyle w:val="8"/>
        <w:numPr>
          <w:ilvl w:val="0"/>
          <w:numId w:val="5"/>
        </w:numPr>
        <w:tabs>
          <w:tab w:val="left" w:pos="720"/>
        </w:tabs>
        <w:spacing w:before="0" w:after="0" w:line="240" w:lineRule="auto"/>
        <w:ind w:left="720" w:right="1029" w:hanging="360"/>
        <w:jc w:val="left"/>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487E508B">
      <w:pPr>
        <w:pStyle w:val="5"/>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3A801EC2">
      <w:pPr>
        <w:pStyle w:val="5"/>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0CFDA57B">
      <w:pPr>
        <w:pStyle w:val="5"/>
        <w:spacing w:after="0"/>
        <w:jc w:val="both"/>
        <w:sectPr>
          <w:pgSz w:w="12240" w:h="15840"/>
          <w:pgMar w:top="1380" w:right="1080" w:bottom="280" w:left="1440" w:header="720" w:footer="720" w:gutter="0"/>
          <w:cols w:space="720" w:num="1"/>
        </w:sectPr>
      </w:pPr>
    </w:p>
    <w:p w14:paraId="23CC0BEB">
      <w:pPr>
        <w:pStyle w:val="5"/>
        <w:spacing w:before="4"/>
        <w:rPr>
          <w:sz w:val="17"/>
        </w:rPr>
      </w:pPr>
    </w:p>
    <w:sectPr>
      <w:pgSz w:w="12240" w:h="15840"/>
      <w:pgMar w:top="182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nsolas">
    <w:panose1 w:val="020B0609020204030204"/>
    <w:charset w:val="01"/>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0" w:hanging="211"/>
        <w:jc w:val="left"/>
      </w:pPr>
      <w:rPr>
        <w:rFonts w:hint="default" w:ascii="Times New Roman" w:hAnsi="Times New Roman" w:eastAsia="Times New Roman" w:cs="Times New Roman"/>
        <w:b w:val="0"/>
        <w:bCs w:val="0"/>
        <w:i w:val="0"/>
        <w:iCs w:val="0"/>
        <w:color w:val="0E1115"/>
        <w:spacing w:val="-1"/>
        <w:w w:val="97"/>
        <w:sz w:val="26"/>
        <w:szCs w:val="26"/>
        <w:lang w:val="en-US" w:eastAsia="en-US" w:bidi="ar-SA"/>
      </w:rPr>
    </w:lvl>
    <w:lvl w:ilvl="1" w:tentative="0">
      <w:start w:val="0"/>
      <w:numFmt w:val="bullet"/>
      <w:lvlText w:val="•"/>
      <w:lvlJc w:val="left"/>
      <w:pPr>
        <w:ind w:left="972" w:hanging="211"/>
      </w:pPr>
      <w:rPr>
        <w:rFonts w:hint="default"/>
        <w:lang w:val="en-US" w:eastAsia="en-US" w:bidi="ar-SA"/>
      </w:rPr>
    </w:lvl>
    <w:lvl w:ilvl="2" w:tentative="0">
      <w:start w:val="0"/>
      <w:numFmt w:val="bullet"/>
      <w:lvlText w:val="•"/>
      <w:lvlJc w:val="left"/>
      <w:pPr>
        <w:ind w:left="1944" w:hanging="211"/>
      </w:pPr>
      <w:rPr>
        <w:rFonts w:hint="default"/>
        <w:lang w:val="en-US" w:eastAsia="en-US" w:bidi="ar-SA"/>
      </w:rPr>
    </w:lvl>
    <w:lvl w:ilvl="3" w:tentative="0">
      <w:start w:val="0"/>
      <w:numFmt w:val="bullet"/>
      <w:lvlText w:val="•"/>
      <w:lvlJc w:val="left"/>
      <w:pPr>
        <w:ind w:left="2916" w:hanging="211"/>
      </w:pPr>
      <w:rPr>
        <w:rFonts w:hint="default"/>
        <w:lang w:val="en-US" w:eastAsia="en-US" w:bidi="ar-SA"/>
      </w:rPr>
    </w:lvl>
    <w:lvl w:ilvl="4" w:tentative="0">
      <w:start w:val="0"/>
      <w:numFmt w:val="bullet"/>
      <w:lvlText w:val="•"/>
      <w:lvlJc w:val="left"/>
      <w:pPr>
        <w:ind w:left="3888" w:hanging="211"/>
      </w:pPr>
      <w:rPr>
        <w:rFonts w:hint="default"/>
        <w:lang w:val="en-US" w:eastAsia="en-US" w:bidi="ar-SA"/>
      </w:rPr>
    </w:lvl>
    <w:lvl w:ilvl="5" w:tentative="0">
      <w:start w:val="0"/>
      <w:numFmt w:val="bullet"/>
      <w:lvlText w:val="•"/>
      <w:lvlJc w:val="left"/>
      <w:pPr>
        <w:ind w:left="4860" w:hanging="211"/>
      </w:pPr>
      <w:rPr>
        <w:rFonts w:hint="default"/>
        <w:lang w:val="en-US" w:eastAsia="en-US" w:bidi="ar-SA"/>
      </w:rPr>
    </w:lvl>
    <w:lvl w:ilvl="6" w:tentative="0">
      <w:start w:val="0"/>
      <w:numFmt w:val="bullet"/>
      <w:lvlText w:val="•"/>
      <w:lvlJc w:val="left"/>
      <w:pPr>
        <w:ind w:left="5832" w:hanging="211"/>
      </w:pPr>
      <w:rPr>
        <w:rFonts w:hint="default"/>
        <w:lang w:val="en-US" w:eastAsia="en-US" w:bidi="ar-SA"/>
      </w:rPr>
    </w:lvl>
    <w:lvl w:ilvl="7" w:tentative="0">
      <w:start w:val="0"/>
      <w:numFmt w:val="bullet"/>
      <w:lvlText w:val="•"/>
      <w:lvlJc w:val="left"/>
      <w:pPr>
        <w:ind w:left="6804" w:hanging="211"/>
      </w:pPr>
      <w:rPr>
        <w:rFonts w:hint="default"/>
        <w:lang w:val="en-US" w:eastAsia="en-US" w:bidi="ar-SA"/>
      </w:rPr>
    </w:lvl>
    <w:lvl w:ilvl="8" w:tentative="0">
      <w:start w:val="0"/>
      <w:numFmt w:val="bullet"/>
      <w:lvlText w:val="•"/>
      <w:lvlJc w:val="left"/>
      <w:pPr>
        <w:ind w:left="7776" w:hanging="211"/>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210" w:hanging="211"/>
        <w:jc w:val="left"/>
      </w:pPr>
      <w:rPr>
        <w:rFonts w:hint="default" w:ascii="Times New Roman" w:hAnsi="Times New Roman" w:eastAsia="Times New Roman" w:cs="Times New Roman"/>
        <w:b w:val="0"/>
        <w:bCs w:val="0"/>
        <w:i w:val="0"/>
        <w:iCs w:val="0"/>
        <w:color w:val="0E1115"/>
        <w:spacing w:val="-1"/>
        <w:w w:val="97"/>
        <w:sz w:val="26"/>
        <w:szCs w:val="26"/>
        <w:lang w:val="en-US" w:eastAsia="en-US" w:bidi="ar-SA"/>
      </w:rPr>
    </w:lvl>
    <w:lvl w:ilvl="1" w:tentative="0">
      <w:start w:val="0"/>
      <w:numFmt w:val="bullet"/>
      <w:lvlText w:val="•"/>
      <w:lvlJc w:val="left"/>
      <w:pPr>
        <w:ind w:left="1170" w:hanging="211"/>
      </w:pPr>
      <w:rPr>
        <w:rFonts w:hint="default"/>
        <w:lang w:val="en-US" w:eastAsia="en-US" w:bidi="ar-SA"/>
      </w:rPr>
    </w:lvl>
    <w:lvl w:ilvl="2" w:tentative="0">
      <w:start w:val="0"/>
      <w:numFmt w:val="bullet"/>
      <w:lvlText w:val="•"/>
      <w:lvlJc w:val="left"/>
      <w:pPr>
        <w:ind w:left="2120" w:hanging="211"/>
      </w:pPr>
      <w:rPr>
        <w:rFonts w:hint="default"/>
        <w:lang w:val="en-US" w:eastAsia="en-US" w:bidi="ar-SA"/>
      </w:rPr>
    </w:lvl>
    <w:lvl w:ilvl="3" w:tentative="0">
      <w:start w:val="0"/>
      <w:numFmt w:val="bullet"/>
      <w:lvlText w:val="•"/>
      <w:lvlJc w:val="left"/>
      <w:pPr>
        <w:ind w:left="3070" w:hanging="211"/>
      </w:pPr>
      <w:rPr>
        <w:rFonts w:hint="default"/>
        <w:lang w:val="en-US" w:eastAsia="en-US" w:bidi="ar-SA"/>
      </w:rPr>
    </w:lvl>
    <w:lvl w:ilvl="4" w:tentative="0">
      <w:start w:val="0"/>
      <w:numFmt w:val="bullet"/>
      <w:lvlText w:val="•"/>
      <w:lvlJc w:val="left"/>
      <w:pPr>
        <w:ind w:left="4020" w:hanging="211"/>
      </w:pPr>
      <w:rPr>
        <w:rFonts w:hint="default"/>
        <w:lang w:val="en-US" w:eastAsia="en-US" w:bidi="ar-SA"/>
      </w:rPr>
    </w:lvl>
    <w:lvl w:ilvl="5" w:tentative="0">
      <w:start w:val="0"/>
      <w:numFmt w:val="bullet"/>
      <w:lvlText w:val="•"/>
      <w:lvlJc w:val="left"/>
      <w:pPr>
        <w:ind w:left="4970" w:hanging="211"/>
      </w:pPr>
      <w:rPr>
        <w:rFonts w:hint="default"/>
        <w:lang w:val="en-US" w:eastAsia="en-US" w:bidi="ar-SA"/>
      </w:rPr>
    </w:lvl>
    <w:lvl w:ilvl="6" w:tentative="0">
      <w:start w:val="0"/>
      <w:numFmt w:val="bullet"/>
      <w:lvlText w:val="•"/>
      <w:lvlJc w:val="left"/>
      <w:pPr>
        <w:ind w:left="5920" w:hanging="211"/>
      </w:pPr>
      <w:rPr>
        <w:rFonts w:hint="default"/>
        <w:lang w:val="en-US" w:eastAsia="en-US" w:bidi="ar-SA"/>
      </w:rPr>
    </w:lvl>
    <w:lvl w:ilvl="7" w:tentative="0">
      <w:start w:val="0"/>
      <w:numFmt w:val="bullet"/>
      <w:lvlText w:val="•"/>
      <w:lvlJc w:val="left"/>
      <w:pPr>
        <w:ind w:left="6870" w:hanging="211"/>
      </w:pPr>
      <w:rPr>
        <w:rFonts w:hint="default"/>
        <w:lang w:val="en-US" w:eastAsia="en-US" w:bidi="ar-SA"/>
      </w:rPr>
    </w:lvl>
    <w:lvl w:ilvl="8" w:tentative="0">
      <w:start w:val="0"/>
      <w:numFmt w:val="bullet"/>
      <w:lvlText w:val="•"/>
      <w:lvlJc w:val="left"/>
      <w:pPr>
        <w:ind w:left="7820" w:hanging="21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360" w:hanging="360"/>
        <w:jc w:val="left"/>
      </w:pPr>
      <w:rPr>
        <w:rFonts w:hint="default" w:ascii="Times New Roman" w:hAnsi="Times New Roman" w:eastAsia="Times New Roman" w:cs="Times New Roman"/>
        <w:b w:val="0"/>
        <w:bCs w:val="0"/>
        <w:i w:val="0"/>
        <w:iCs w:val="0"/>
        <w:color w:val="0E1115"/>
        <w:spacing w:val="-1"/>
        <w:w w:val="100"/>
        <w:sz w:val="28"/>
        <w:szCs w:val="28"/>
        <w:lang w:val="en-US" w:eastAsia="en-US" w:bidi="ar-SA"/>
      </w:rPr>
    </w:lvl>
    <w:lvl w:ilvl="1" w:tentative="0">
      <w:start w:val="0"/>
      <w:numFmt w:val="bullet"/>
      <w:lvlText w:val="•"/>
      <w:lvlJc w:val="left"/>
      <w:pPr>
        <w:ind w:left="1296" w:hanging="360"/>
      </w:pPr>
      <w:rPr>
        <w:rFonts w:hint="default"/>
        <w:lang w:val="en-US" w:eastAsia="en-US" w:bidi="ar-SA"/>
      </w:rPr>
    </w:lvl>
    <w:lvl w:ilvl="2" w:tentative="0">
      <w:start w:val="0"/>
      <w:numFmt w:val="bullet"/>
      <w:lvlText w:val="•"/>
      <w:lvlJc w:val="left"/>
      <w:pPr>
        <w:ind w:left="2232" w:hanging="360"/>
      </w:pPr>
      <w:rPr>
        <w:rFonts w:hint="default"/>
        <w:lang w:val="en-US" w:eastAsia="en-US" w:bidi="ar-SA"/>
      </w:rPr>
    </w:lvl>
    <w:lvl w:ilvl="3" w:tentative="0">
      <w:start w:val="0"/>
      <w:numFmt w:val="bullet"/>
      <w:lvlText w:val="•"/>
      <w:lvlJc w:val="left"/>
      <w:pPr>
        <w:ind w:left="3168" w:hanging="360"/>
      </w:pPr>
      <w:rPr>
        <w:rFonts w:hint="default"/>
        <w:lang w:val="en-US" w:eastAsia="en-US" w:bidi="ar-SA"/>
      </w:rPr>
    </w:lvl>
    <w:lvl w:ilvl="4" w:tentative="0">
      <w:start w:val="0"/>
      <w:numFmt w:val="bullet"/>
      <w:lvlText w:val="•"/>
      <w:lvlJc w:val="left"/>
      <w:pPr>
        <w:ind w:left="4104"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76" w:hanging="360"/>
      </w:pPr>
      <w:rPr>
        <w:rFonts w:hint="default"/>
        <w:lang w:val="en-US" w:eastAsia="en-US" w:bidi="ar-SA"/>
      </w:rPr>
    </w:lvl>
    <w:lvl w:ilvl="7" w:tentative="0">
      <w:start w:val="0"/>
      <w:numFmt w:val="bullet"/>
      <w:lvlText w:val="•"/>
      <w:lvlJc w:val="left"/>
      <w:pPr>
        <w:ind w:left="6912" w:hanging="360"/>
      </w:pPr>
      <w:rPr>
        <w:rFonts w:hint="default"/>
        <w:lang w:val="en-US" w:eastAsia="en-US" w:bidi="ar-SA"/>
      </w:rPr>
    </w:lvl>
    <w:lvl w:ilvl="8" w:tentative="0">
      <w:start w:val="0"/>
      <w:numFmt w:val="bullet"/>
      <w:lvlText w:val="•"/>
      <w:lvlJc w:val="left"/>
      <w:pPr>
        <w:ind w:left="7848" w:hanging="360"/>
      </w:pPr>
      <w:rPr>
        <w:rFonts w:hint="default"/>
        <w:lang w:val="en-US" w:eastAsia="en-US" w:bidi="ar-SA"/>
      </w:rPr>
    </w:lvl>
  </w:abstractNum>
  <w:abstractNum w:abstractNumId="4">
    <w:nsid w:val="59ADCABA"/>
    <w:multiLevelType w:val="multilevel"/>
    <w:tmpl w:val="59ADCABA"/>
    <w:lvl w:ilvl="0" w:tentative="0">
      <w:start w:val="1"/>
      <w:numFmt w:val="decimal"/>
      <w:lvlText w:val="%1."/>
      <w:lvlJc w:val="left"/>
      <w:pPr>
        <w:ind w:left="210" w:hanging="211"/>
        <w:jc w:val="left"/>
      </w:pPr>
      <w:rPr>
        <w:rFonts w:hint="default" w:ascii="Times New Roman" w:hAnsi="Times New Roman" w:eastAsia="Times New Roman" w:cs="Times New Roman"/>
        <w:b w:val="0"/>
        <w:bCs w:val="0"/>
        <w:i w:val="0"/>
        <w:iCs w:val="0"/>
        <w:color w:val="0E1115"/>
        <w:spacing w:val="-1"/>
        <w:w w:val="97"/>
        <w:sz w:val="26"/>
        <w:szCs w:val="26"/>
        <w:lang w:val="en-US" w:eastAsia="en-US" w:bidi="ar-SA"/>
      </w:rPr>
    </w:lvl>
    <w:lvl w:ilvl="1" w:tentative="0">
      <w:start w:val="0"/>
      <w:numFmt w:val="bullet"/>
      <w:lvlText w:val="•"/>
      <w:lvlJc w:val="left"/>
      <w:pPr>
        <w:ind w:left="1170" w:hanging="211"/>
      </w:pPr>
      <w:rPr>
        <w:rFonts w:hint="default"/>
        <w:lang w:val="en-US" w:eastAsia="en-US" w:bidi="ar-SA"/>
      </w:rPr>
    </w:lvl>
    <w:lvl w:ilvl="2" w:tentative="0">
      <w:start w:val="0"/>
      <w:numFmt w:val="bullet"/>
      <w:lvlText w:val="•"/>
      <w:lvlJc w:val="left"/>
      <w:pPr>
        <w:ind w:left="2120" w:hanging="211"/>
      </w:pPr>
      <w:rPr>
        <w:rFonts w:hint="default"/>
        <w:lang w:val="en-US" w:eastAsia="en-US" w:bidi="ar-SA"/>
      </w:rPr>
    </w:lvl>
    <w:lvl w:ilvl="3" w:tentative="0">
      <w:start w:val="0"/>
      <w:numFmt w:val="bullet"/>
      <w:lvlText w:val="•"/>
      <w:lvlJc w:val="left"/>
      <w:pPr>
        <w:ind w:left="3070" w:hanging="211"/>
      </w:pPr>
      <w:rPr>
        <w:rFonts w:hint="default"/>
        <w:lang w:val="en-US" w:eastAsia="en-US" w:bidi="ar-SA"/>
      </w:rPr>
    </w:lvl>
    <w:lvl w:ilvl="4" w:tentative="0">
      <w:start w:val="0"/>
      <w:numFmt w:val="bullet"/>
      <w:lvlText w:val="•"/>
      <w:lvlJc w:val="left"/>
      <w:pPr>
        <w:ind w:left="4020" w:hanging="211"/>
      </w:pPr>
      <w:rPr>
        <w:rFonts w:hint="default"/>
        <w:lang w:val="en-US" w:eastAsia="en-US" w:bidi="ar-SA"/>
      </w:rPr>
    </w:lvl>
    <w:lvl w:ilvl="5" w:tentative="0">
      <w:start w:val="0"/>
      <w:numFmt w:val="bullet"/>
      <w:lvlText w:val="•"/>
      <w:lvlJc w:val="left"/>
      <w:pPr>
        <w:ind w:left="4970" w:hanging="211"/>
      </w:pPr>
      <w:rPr>
        <w:rFonts w:hint="default"/>
        <w:lang w:val="en-US" w:eastAsia="en-US" w:bidi="ar-SA"/>
      </w:rPr>
    </w:lvl>
    <w:lvl w:ilvl="6" w:tentative="0">
      <w:start w:val="0"/>
      <w:numFmt w:val="bullet"/>
      <w:lvlText w:val="•"/>
      <w:lvlJc w:val="left"/>
      <w:pPr>
        <w:ind w:left="5920" w:hanging="211"/>
      </w:pPr>
      <w:rPr>
        <w:rFonts w:hint="default"/>
        <w:lang w:val="en-US" w:eastAsia="en-US" w:bidi="ar-SA"/>
      </w:rPr>
    </w:lvl>
    <w:lvl w:ilvl="7" w:tentative="0">
      <w:start w:val="0"/>
      <w:numFmt w:val="bullet"/>
      <w:lvlText w:val="•"/>
      <w:lvlJc w:val="left"/>
      <w:pPr>
        <w:ind w:left="6870" w:hanging="211"/>
      </w:pPr>
      <w:rPr>
        <w:rFonts w:hint="default"/>
        <w:lang w:val="en-US" w:eastAsia="en-US" w:bidi="ar-SA"/>
      </w:rPr>
    </w:lvl>
    <w:lvl w:ilvl="8" w:tentative="0">
      <w:start w:val="0"/>
      <w:numFmt w:val="bullet"/>
      <w:lvlText w:val="•"/>
      <w:lvlJc w:val="left"/>
      <w:pPr>
        <w:ind w:left="7820" w:hanging="211"/>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1791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8"/>
      <w:szCs w:val="28"/>
      <w:lang w:val="en-US" w:eastAsia="en-US" w:bidi="ar-SA"/>
    </w:rPr>
  </w:style>
  <w:style w:type="paragraph" w:styleId="6">
    <w:name w:val="Title"/>
    <w:basedOn w:val="1"/>
    <w:qFormat/>
    <w:uiPriority w:val="1"/>
    <w:pPr>
      <w:spacing w:before="2"/>
      <w:ind w:left="-1" w:right="8767"/>
      <w:jc w:val="center"/>
    </w:pPr>
    <w:rPr>
      <w:rFonts w:ascii="Times New Roman" w:hAnsi="Times New Roman" w:eastAsia="Times New Roman" w:cs="Times New Roman"/>
      <w:b/>
      <w:bCs/>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208" w:hanging="208"/>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line="278" w:lineRule="exact"/>
      <w:ind w:left="2"/>
      <w:jc w:val="center"/>
    </w:pPr>
    <w:rPr>
      <w:rFonts w:ascii="Consolas" w:hAnsi="Consolas" w:eastAsia="Consolas" w:cs="Consolas"/>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465</Words>
  <Characters>2420</Characters>
  <TotalTime>0</TotalTime>
  <ScaleCrop>false</ScaleCrop>
  <LinksUpToDate>false</LinksUpToDate>
  <CharactersWithSpaces>2835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2026-04-05T12:38:00Z</dcterms:created>
  <dc:creator>vivek</dc:creator>
  <cp:lastModifiedBy>ANUMALLA VIVEK SAI</cp:lastModifiedBy>
  <dcterms:modified xsi:type="dcterms:W3CDTF">2026-04-09T15:28:17Z</dcterms:modified>
  <dc:title>HPC-ASS_10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m147 Google Docs Renderer</vt:lpwstr>
  </property>
  <property fmtid="{D5CDD505-2E9C-101B-9397-08002B2CF9AE}" pid="4" name="LastSaved">
    <vt:filetime>2026-04-05T00:00:00Z</vt:filetime>
  </property>
  <property fmtid="{D5CDD505-2E9C-101B-9397-08002B2CF9AE}" pid="5" name="KSOTemplateDocerSaveRecord">
    <vt:lpwstr>eyJoZGlkIjoiZTA1MDA1MzlhZjExYjU4ZWYwZGY5NzE4ZmYwZTVlMTAiLCJ1c2VySWQiOiI1Njc2MTE4OTE4NjUifQ==</vt:lpwstr>
  </property>
  <property fmtid="{D5CDD505-2E9C-101B-9397-08002B2CF9AE}" pid="6" name="KSOProductBuildVer">
    <vt:lpwstr>1033-12.1.0.25242</vt:lpwstr>
  </property>
  <property fmtid="{D5CDD505-2E9C-101B-9397-08002B2CF9AE}" pid="7" name="ICV">
    <vt:lpwstr>42CF9F20C72442939CDB706C10A39C58_13</vt:lpwstr>
  </property>
</Properties>
</file>