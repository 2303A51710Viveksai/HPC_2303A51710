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F537D">
      <w:pPr>
        <w:pStyle w:val="2"/>
        <w:spacing w:before="80"/>
      </w:pPr>
      <w:r>
        <w:t>HIGH</w:t>
      </w:r>
      <w:r>
        <w:rPr>
          <w:spacing w:val="-13"/>
        </w:rPr>
        <w:t xml:space="preserve"> </w:t>
      </w:r>
      <w:r>
        <w:t>PERFORMANCE</w:t>
      </w:r>
      <w:r>
        <w:rPr>
          <w:spacing w:val="-12"/>
        </w:rPr>
        <w:t xml:space="preserve"> </w:t>
      </w:r>
      <w:r>
        <w:t>COMPUTING-</w:t>
      </w:r>
      <w:r>
        <w:rPr>
          <w:spacing w:val="-2"/>
        </w:rPr>
        <w:t>ASS_12</w:t>
      </w:r>
    </w:p>
    <w:p w14:paraId="6C53D90A">
      <w:pPr>
        <w:pStyle w:val="5"/>
        <w:spacing w:before="89" w:line="360" w:lineRule="auto"/>
        <w:rPr>
          <w:rFonts w:ascii="Arial"/>
          <w:b/>
        </w:rPr>
      </w:pPr>
    </w:p>
    <w:p w14:paraId="211BA27F">
      <w:pPr>
        <w:pStyle w:val="6"/>
        <w:spacing w:line="360" w:lineRule="auto"/>
        <w:rPr>
          <w:rFonts w:ascii="Arial"/>
          <w:b/>
          <w:sz w:val="28"/>
        </w:rPr>
      </w:pPr>
      <w:r>
        <w:t>NAME:</w:t>
      </w:r>
      <w:r>
        <w:rPr>
          <w:rFonts w:hint="default"/>
          <w:lang w:val="en-US"/>
        </w:rPr>
        <w:t>Anumalla Viveksai</w:t>
      </w:r>
    </w:p>
    <w:p w14:paraId="25CC2B3B">
      <w:pPr>
        <w:pStyle w:val="2"/>
        <w:spacing w:before="1" w:line="360" w:lineRule="auto"/>
        <w:ind w:right="5138"/>
        <w:rPr>
          <w:rFonts w:hint="default"/>
          <w:lang w:val="en-US"/>
        </w:rPr>
      </w:pPr>
      <w:r>
        <w:t>HALL</w:t>
      </w:r>
      <w:r>
        <w:rPr>
          <w:spacing w:val="-19"/>
        </w:rPr>
        <w:t xml:space="preserve"> </w:t>
      </w:r>
      <w:r>
        <w:t>TICKET</w:t>
      </w:r>
      <w:r>
        <w:rPr>
          <w:spacing w:val="-18"/>
        </w:rPr>
        <w:t xml:space="preserve"> </w:t>
      </w:r>
      <w:r>
        <w:t>NO:2303A51</w:t>
      </w:r>
      <w:r>
        <w:rPr>
          <w:rFonts w:hint="default"/>
          <w:lang w:val="en-US"/>
        </w:rPr>
        <w:t>710</w:t>
      </w:r>
    </w:p>
    <w:p w14:paraId="095E2AAE">
      <w:pPr>
        <w:pStyle w:val="2"/>
        <w:spacing w:before="1" w:line="360" w:lineRule="auto"/>
        <w:ind w:right="5138"/>
        <w:rPr>
          <w:rFonts w:hint="default"/>
          <w:lang w:val="en-US"/>
        </w:rPr>
      </w:pPr>
      <w:r>
        <w:t>BATCH NO:1</w:t>
      </w:r>
      <w:r>
        <w:rPr>
          <w:rFonts w:hint="default"/>
          <w:lang w:val="en-US"/>
        </w:rPr>
        <w:t>1</w:t>
      </w:r>
    </w:p>
    <w:p w14:paraId="3C3C00E7">
      <w:pPr>
        <w:pStyle w:val="2"/>
        <w:spacing w:before="1" w:line="360" w:lineRule="auto"/>
        <w:ind w:right="5138"/>
        <w:rPr>
          <w:rFonts w:hint="default"/>
          <w:lang w:val="en-US"/>
        </w:rPr>
      </w:pPr>
      <w:bookmarkStart w:id="0" w:name="_GoBack"/>
      <w:bookmarkEnd w:id="0"/>
    </w:p>
    <w:p w14:paraId="364A9EC6">
      <w:pPr>
        <w:pStyle w:val="5"/>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r>
        <w:t xml:space="preserve">Colab.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r>
        <w:t>Colab</w:t>
      </w:r>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4ECC974C">
      <w:pPr>
        <w:pStyle w:val="5"/>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0A7B3EBE">
      <w:pPr>
        <w:pStyle w:val="5"/>
        <w:spacing w:before="44"/>
      </w:pPr>
      <w:r>
        <w:t>!pip</w:t>
      </w:r>
      <w:r>
        <w:rPr>
          <w:spacing w:val="-6"/>
        </w:rPr>
        <w:t xml:space="preserve"> </w:t>
      </w:r>
      <w:r>
        <w:t>install</w:t>
      </w:r>
      <w:r>
        <w:rPr>
          <w:spacing w:val="-5"/>
        </w:rPr>
        <w:t xml:space="preserve"> </w:t>
      </w:r>
      <w:r>
        <w:rPr>
          <w:spacing w:val="-2"/>
        </w:rPr>
        <w:t>nvcc4jupyter</w:t>
      </w:r>
    </w:p>
    <w:p w14:paraId="11D5CDEB">
      <w:pPr>
        <w:pStyle w:val="5"/>
        <w:spacing w:before="45"/>
      </w:pPr>
      <w:r>
        <w:t>%load_ext</w:t>
      </w:r>
      <w:r>
        <w:rPr>
          <w:spacing w:val="-9"/>
        </w:rPr>
        <w:t xml:space="preserve"> </w:t>
      </w:r>
      <w:r>
        <w:rPr>
          <w:spacing w:val="-2"/>
        </w:rPr>
        <w:t>nvcc4jupyter</w:t>
      </w:r>
    </w:p>
    <w:p w14:paraId="122A64C7">
      <w:pPr>
        <w:pStyle w:val="5"/>
        <w:spacing w:before="5"/>
        <w:rPr>
          <w:sz w:val="4"/>
        </w:rPr>
      </w:pPr>
      <w:r>
        <w:rPr>
          <w:sz w:val="4"/>
        </w:rPr>
        <w:drawing>
          <wp:anchor distT="0" distB="0" distL="0" distR="0" simplePos="0" relativeHeight="251659264" behindDoc="1" locked="0" layoutInCell="1" allowOverlap="1">
            <wp:simplePos x="0" y="0"/>
            <wp:positionH relativeFrom="page">
              <wp:posOffset>933450</wp:posOffset>
            </wp:positionH>
            <wp:positionV relativeFrom="paragraph">
              <wp:posOffset>47625</wp:posOffset>
            </wp:positionV>
            <wp:extent cx="5862955" cy="173799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62960" cy="1738217"/>
                    </a:xfrm>
                    <a:prstGeom prst="rect">
                      <a:avLst/>
                    </a:prstGeom>
                  </pic:spPr>
                </pic:pic>
              </a:graphicData>
            </a:graphic>
          </wp:anchor>
        </w:drawing>
      </w:r>
    </w:p>
    <w:p w14:paraId="20D78E21">
      <w:pPr>
        <w:pStyle w:val="5"/>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%%cuda</w:t>
      </w:r>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49012348">
      <w:pPr>
        <w:pStyle w:val="5"/>
      </w:pPr>
      <w:r>
        <w:rPr>
          <w:spacing w:val="-2"/>
        </w:rPr>
        <w:t>%%cuda</w:t>
      </w:r>
    </w:p>
    <w:p w14:paraId="5BF636C7">
      <w:pPr>
        <w:pStyle w:val="5"/>
        <w:spacing w:before="45"/>
      </w:pPr>
      <w:r>
        <w:t>#include</w:t>
      </w:r>
      <w:r>
        <w:rPr>
          <w:spacing w:val="-8"/>
        </w:rPr>
        <w:t xml:space="preserve"> </w:t>
      </w:r>
      <w:r>
        <w:rPr>
          <w:spacing w:val="-2"/>
        </w:rPr>
        <w:t>&lt;iostream&gt;</w:t>
      </w:r>
    </w:p>
    <w:p w14:paraId="466BA2A9">
      <w:pPr>
        <w:pStyle w:val="5"/>
        <w:spacing w:before="90"/>
      </w:pPr>
    </w:p>
    <w:p w14:paraId="33AC2DEE">
      <w:pPr>
        <w:pStyle w:val="5"/>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r>
        <w:t>addVectors(int</w:t>
      </w:r>
      <w:r>
        <w:rPr>
          <w:spacing w:val="-11"/>
        </w:rPr>
        <w:t xml:space="preserve"> </w:t>
      </w:r>
      <w:r>
        <w:t>n,</w:t>
      </w:r>
      <w:r>
        <w:rPr>
          <w:spacing w:val="-11"/>
        </w:rPr>
        <w:t xml:space="preserve"> </w:t>
      </w:r>
      <w:r>
        <w:t>float</w:t>
      </w:r>
      <w:r>
        <w:rPr>
          <w:spacing w:val="-11"/>
        </w:rPr>
        <w:t xml:space="preserve"> </w:t>
      </w:r>
      <w:r>
        <w:t>*d_A, float *d_B, float *d_C) {</w:t>
      </w:r>
    </w:p>
    <w:p w14:paraId="5CD4A5FF">
      <w:pPr>
        <w:pStyle w:val="5"/>
        <w:spacing w:line="552" w:lineRule="auto"/>
        <w:ind w:right="5138"/>
      </w:pPr>
      <w:r>
        <w:t>int</w:t>
      </w:r>
      <w:r>
        <w:rPr>
          <w:spacing w:val="-7"/>
        </w:rPr>
        <w:t xml:space="preserve"> </w:t>
      </w:r>
      <w:r>
        <w:t>workerID</w:t>
      </w:r>
      <w:r>
        <w:rPr>
          <w:spacing w:val="-7"/>
        </w:rPr>
        <w:t xml:space="preserve"> </w:t>
      </w:r>
      <w:r>
        <w:t>=</w:t>
      </w:r>
      <w:r>
        <w:rPr>
          <w:spacing w:val="-7"/>
        </w:rPr>
        <w:t xml:space="preserve"> </w:t>
      </w:r>
      <w:r>
        <w:t>blockIdx.x</w:t>
      </w:r>
      <w:r>
        <w:rPr>
          <w:spacing w:val="-7"/>
        </w:rPr>
        <w:t xml:space="preserve"> </w:t>
      </w:r>
      <w:r>
        <w:t>*</w:t>
      </w:r>
      <w:r>
        <w:rPr>
          <w:spacing w:val="-7"/>
        </w:rPr>
        <w:t xml:space="preserve"> </w:t>
      </w:r>
      <w:r>
        <w:t>blockDim.x</w:t>
      </w:r>
      <w:r>
        <w:rPr>
          <w:spacing w:val="-7"/>
        </w:rPr>
        <w:t xml:space="preserve"> </w:t>
      </w:r>
      <w:r>
        <w:t>+ 01-04-2026 EOD</w:t>
      </w:r>
    </w:p>
    <w:p w14:paraId="54B10B7A">
      <w:pPr>
        <w:pStyle w:val="5"/>
      </w:pPr>
      <w:r>
        <w:rPr>
          <w:spacing w:val="-2"/>
        </w:rPr>
        <w:t>threadIdx.x;</w:t>
      </w:r>
    </w:p>
    <w:p w14:paraId="1EBE9A59">
      <w:pPr>
        <w:pStyle w:val="5"/>
        <w:spacing w:before="45"/>
      </w:pPr>
      <w:r>
        <w:t>if</w:t>
      </w:r>
      <w:r>
        <w:rPr>
          <w:spacing w:val="-4"/>
        </w:rPr>
        <w:t xml:space="preserve"> </w:t>
      </w:r>
      <w:r>
        <w:t>(workerID</w:t>
      </w:r>
      <w:r>
        <w:rPr>
          <w:spacing w:val="-3"/>
        </w:rPr>
        <w:t xml:space="preserve"> </w:t>
      </w:r>
      <w:r>
        <w:t>&lt;</w:t>
      </w:r>
      <w:r>
        <w:rPr>
          <w:spacing w:val="-4"/>
        </w:rPr>
        <w:t xml:space="preserve"> </w:t>
      </w:r>
      <w:r>
        <w:t>n)</w:t>
      </w:r>
      <w:r>
        <w:rPr>
          <w:spacing w:val="-3"/>
        </w:rPr>
        <w:t xml:space="preserve"> </w:t>
      </w:r>
      <w:r>
        <w:rPr>
          <w:spacing w:val="-10"/>
        </w:rPr>
        <w:t>{</w:t>
      </w:r>
    </w:p>
    <w:p w14:paraId="4954EAE6">
      <w:pPr>
        <w:pStyle w:val="5"/>
        <w:spacing w:after="0"/>
        <w:sectPr>
          <w:type w:val="continuous"/>
          <w:pgSz w:w="12240" w:h="15840"/>
          <w:pgMar w:top="1360" w:right="1080" w:bottom="280" w:left="1440" w:header="720" w:footer="720" w:gutter="0"/>
          <w:cols w:space="720" w:num="1"/>
        </w:sectPr>
      </w:pPr>
    </w:p>
    <w:p w14:paraId="77465051">
      <w:pPr>
        <w:pStyle w:val="5"/>
        <w:spacing w:before="80" w:line="276" w:lineRule="auto"/>
        <w:ind w:right="5138"/>
      </w:pPr>
      <w:r>
        <w:t>d_C[workerID]</w:t>
      </w:r>
      <w:r>
        <w:rPr>
          <w:spacing w:val="-13"/>
        </w:rPr>
        <w:t xml:space="preserve"> </w:t>
      </w:r>
      <w:r>
        <w:t>=</w:t>
      </w:r>
      <w:r>
        <w:rPr>
          <w:spacing w:val="-13"/>
        </w:rPr>
        <w:t xml:space="preserve"> </w:t>
      </w:r>
      <w:r>
        <w:t>d_A[workerID]</w:t>
      </w:r>
      <w:r>
        <w:rPr>
          <w:spacing w:val="-13"/>
        </w:rPr>
        <w:t xml:space="preserve"> </w:t>
      </w:r>
      <w:r>
        <w:t xml:space="preserve">+ </w:t>
      </w:r>
      <w:r>
        <w:rPr>
          <w:spacing w:val="-2"/>
        </w:rPr>
        <w:t>d_B[workerID];</w:t>
      </w:r>
    </w:p>
    <w:p w14:paraId="2B1B556B">
      <w:pPr>
        <w:spacing w:before="0"/>
        <w:ind w:left="0" w:right="0" w:firstLine="0"/>
        <w:jc w:val="left"/>
        <w:rPr>
          <w:sz w:val="26"/>
        </w:rPr>
      </w:pPr>
      <w:r>
        <w:rPr>
          <w:spacing w:val="-10"/>
          <w:sz w:val="26"/>
        </w:rPr>
        <w:t>}</w:t>
      </w:r>
    </w:p>
    <w:p w14:paraId="0F05CF9C">
      <w:pPr>
        <w:spacing w:before="45"/>
        <w:ind w:left="0" w:right="0" w:firstLine="0"/>
        <w:jc w:val="left"/>
        <w:rPr>
          <w:sz w:val="26"/>
        </w:rPr>
      </w:pPr>
      <w:r>
        <w:rPr>
          <w:spacing w:val="-10"/>
          <w:sz w:val="26"/>
        </w:rPr>
        <w:t>}</w:t>
      </w:r>
    </w:p>
    <w:p w14:paraId="02C82C07">
      <w:pPr>
        <w:pStyle w:val="5"/>
        <w:spacing w:before="89"/>
      </w:pPr>
    </w:p>
    <w:p w14:paraId="2F15E5F3">
      <w:pPr>
        <w:pStyle w:val="5"/>
        <w:spacing w:line="276" w:lineRule="auto"/>
        <w:ind w:right="7745"/>
      </w:pPr>
      <w:r>
        <w:t>int main(void) { int</w:t>
      </w:r>
      <w:r>
        <w:rPr>
          <w:spacing w:val="-13"/>
        </w:rPr>
        <w:t xml:space="preserve"> </w:t>
      </w:r>
      <w:r>
        <w:t>N</w:t>
      </w:r>
      <w:r>
        <w:rPr>
          <w:spacing w:val="-13"/>
        </w:rPr>
        <w:t xml:space="preserve"> </w:t>
      </w:r>
      <w:r>
        <w:t>=</w:t>
      </w:r>
      <w:r>
        <w:rPr>
          <w:spacing w:val="-13"/>
        </w:rPr>
        <w:t xml:space="preserve"> </w:t>
      </w:r>
      <w:r>
        <w:t>1000000;</w:t>
      </w:r>
    </w:p>
    <w:p w14:paraId="09AE2389">
      <w:pPr>
        <w:pStyle w:val="5"/>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sizeof(float);</w:t>
      </w:r>
    </w:p>
    <w:p w14:paraId="25BC2C36">
      <w:pPr>
        <w:pStyle w:val="5"/>
        <w:spacing w:before="45" w:line="276" w:lineRule="auto"/>
        <w:ind w:right="5138"/>
      </w:pPr>
      <w:r>
        <w:t>float</w:t>
      </w:r>
      <w:r>
        <w:rPr>
          <w:spacing w:val="-6"/>
        </w:rPr>
        <w:t xml:space="preserve"> </w:t>
      </w:r>
      <w:r>
        <w:t>*h_A</w:t>
      </w:r>
      <w:r>
        <w:rPr>
          <w:spacing w:val="-6"/>
        </w:rPr>
        <w:t xml:space="preserve"> </w:t>
      </w:r>
      <w:r>
        <w:t>=</w:t>
      </w:r>
      <w:r>
        <w:rPr>
          <w:spacing w:val="-6"/>
        </w:rPr>
        <w:t xml:space="preserve"> </w:t>
      </w:r>
      <w:r>
        <w:t>new</w:t>
      </w:r>
      <w:r>
        <w:rPr>
          <w:spacing w:val="-6"/>
        </w:rPr>
        <w:t xml:space="preserve"> </w:t>
      </w:r>
      <w:r>
        <w:t>float[N],</w:t>
      </w:r>
      <w:r>
        <w:rPr>
          <w:spacing w:val="-6"/>
        </w:rPr>
        <w:t xml:space="preserve"> </w:t>
      </w:r>
      <w:r>
        <w:t>*h_B</w:t>
      </w:r>
      <w:r>
        <w:rPr>
          <w:spacing w:val="-6"/>
        </w:rPr>
        <w:t xml:space="preserve"> </w:t>
      </w:r>
      <w:r>
        <w:t>=</w:t>
      </w:r>
      <w:r>
        <w:rPr>
          <w:spacing w:val="-6"/>
        </w:rPr>
        <w:t xml:space="preserve"> </w:t>
      </w:r>
      <w:r>
        <w:t>new float[N], *h_C = new float[N];</w:t>
      </w:r>
    </w:p>
    <w:p w14:paraId="7D0FF8A2">
      <w:pPr>
        <w:pStyle w:val="5"/>
        <w:spacing w:before="45"/>
      </w:pPr>
    </w:p>
    <w:p w14:paraId="17509292">
      <w:pPr>
        <w:pStyle w:val="5"/>
        <w:spacing w:line="276" w:lineRule="auto"/>
        <w:ind w:right="5138"/>
      </w:pPr>
      <w:r>
        <w:t>for</w:t>
      </w:r>
      <w:r>
        <w:rPr>
          <w:spacing w:val="-4"/>
        </w:rPr>
        <w:t xml:space="preserve"> </w:t>
      </w:r>
      <w:r>
        <w:t>(int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N;</w:t>
      </w:r>
      <w:r>
        <w:rPr>
          <w:spacing w:val="-4"/>
        </w:rPr>
        <w:t xml:space="preserve"> </w:t>
      </w:r>
      <w:r>
        <w:t>i++)</w:t>
      </w:r>
      <w:r>
        <w:rPr>
          <w:spacing w:val="-4"/>
        </w:rPr>
        <w:t xml:space="preserve"> </w:t>
      </w:r>
      <w:r>
        <w:t>{</w:t>
      </w:r>
      <w:r>
        <w:rPr>
          <w:spacing w:val="-4"/>
        </w:rPr>
        <w:t xml:space="preserve"> </w:t>
      </w:r>
      <w:r>
        <w:t>h_A[i]</w:t>
      </w:r>
      <w:r>
        <w:rPr>
          <w:spacing w:val="-4"/>
        </w:rPr>
        <w:t xml:space="preserve"> </w:t>
      </w:r>
      <w:r>
        <w:t>=</w:t>
      </w:r>
      <w:r>
        <w:rPr>
          <w:spacing w:val="-4"/>
        </w:rPr>
        <w:t xml:space="preserve"> </w:t>
      </w:r>
      <w:r>
        <w:t>1.0f; h_B[i] = 2.0f; }</w:t>
      </w:r>
    </w:p>
    <w:p w14:paraId="42721FDC">
      <w:pPr>
        <w:pStyle w:val="5"/>
        <w:spacing w:before="45"/>
      </w:pPr>
    </w:p>
    <w:p w14:paraId="6D9C5CFC">
      <w:pPr>
        <w:pStyle w:val="5"/>
      </w:pPr>
      <w:r>
        <w:t>float</w:t>
      </w:r>
      <w:r>
        <w:rPr>
          <w:spacing w:val="-5"/>
        </w:rPr>
        <w:t xml:space="preserve"> </w:t>
      </w:r>
      <w:r>
        <w:t>*d_A,</w:t>
      </w:r>
      <w:r>
        <w:rPr>
          <w:spacing w:val="-5"/>
        </w:rPr>
        <w:t xml:space="preserve"> </w:t>
      </w:r>
      <w:r>
        <w:t>*d_B,</w:t>
      </w:r>
      <w:r>
        <w:rPr>
          <w:spacing w:val="-5"/>
        </w:rPr>
        <w:t xml:space="preserve"> </w:t>
      </w:r>
      <w:r>
        <w:rPr>
          <w:spacing w:val="-2"/>
        </w:rPr>
        <w:t>*d_C;</w:t>
      </w:r>
    </w:p>
    <w:p w14:paraId="37AAE122">
      <w:pPr>
        <w:pStyle w:val="5"/>
        <w:spacing w:before="45" w:line="276" w:lineRule="auto"/>
        <w:ind w:right="4602"/>
      </w:pPr>
      <w:r>
        <w:t>cudaMalloc(&amp;d_A,</w:t>
      </w:r>
      <w:r>
        <w:rPr>
          <w:spacing w:val="-19"/>
        </w:rPr>
        <w:t xml:space="preserve"> </w:t>
      </w:r>
      <w:r>
        <w:t>size);</w:t>
      </w:r>
      <w:r>
        <w:rPr>
          <w:spacing w:val="-18"/>
        </w:rPr>
        <w:t xml:space="preserve"> </w:t>
      </w:r>
      <w:r>
        <w:t>cudaMalloc(&amp;d_B, size); cudaMalloc(&amp;d_C, size);</w:t>
      </w:r>
    </w:p>
    <w:p w14:paraId="1B14A8A4">
      <w:pPr>
        <w:pStyle w:val="5"/>
        <w:spacing w:before="44"/>
      </w:pPr>
    </w:p>
    <w:p w14:paraId="34913048">
      <w:pPr>
        <w:pStyle w:val="5"/>
        <w:spacing w:line="276" w:lineRule="auto"/>
        <w:ind w:right="6337"/>
        <w:jc w:val="both"/>
      </w:pPr>
      <w:r>
        <w:t>cudaMemcpy(d_A,</w:t>
      </w:r>
      <w:r>
        <w:rPr>
          <w:spacing w:val="-19"/>
        </w:rPr>
        <w:t xml:space="preserve"> </w:t>
      </w:r>
      <w:r>
        <w:t>h_A,</w:t>
      </w:r>
      <w:r>
        <w:rPr>
          <w:spacing w:val="-18"/>
        </w:rPr>
        <w:t xml:space="preserve"> </w:t>
      </w:r>
      <w:r>
        <w:t xml:space="preserve">size, </w:t>
      </w:r>
      <w:r>
        <w:rPr>
          <w:spacing w:val="-2"/>
        </w:rPr>
        <w:t xml:space="preserve">cudaMemcpyHostToDevice); </w:t>
      </w:r>
      <w:r>
        <w:t>cudaMemcpy(d_B,</w:t>
      </w:r>
      <w:r>
        <w:rPr>
          <w:spacing w:val="-19"/>
        </w:rPr>
        <w:t xml:space="preserve"> </w:t>
      </w:r>
      <w:r>
        <w:t>h_B,</w:t>
      </w:r>
      <w:r>
        <w:rPr>
          <w:spacing w:val="-18"/>
        </w:rPr>
        <w:t xml:space="preserve"> </w:t>
      </w:r>
      <w:r>
        <w:t xml:space="preserve">size, </w:t>
      </w:r>
      <w:r>
        <w:rPr>
          <w:spacing w:val="-2"/>
        </w:rPr>
        <w:t>cudaMemcpyHostToDevice);</w:t>
      </w:r>
    </w:p>
    <w:p w14:paraId="7AE8D19D">
      <w:pPr>
        <w:pStyle w:val="5"/>
        <w:spacing w:before="45"/>
      </w:pPr>
    </w:p>
    <w:p w14:paraId="62C16A16">
      <w:pPr>
        <w:pStyle w:val="5"/>
      </w:pPr>
      <w:r>
        <w:t>int</w:t>
      </w:r>
      <w:r>
        <w:rPr>
          <w:spacing w:val="-5"/>
        </w:rPr>
        <w:t xml:space="preserve"> </w:t>
      </w:r>
      <w:r>
        <w:t>blockSize</w:t>
      </w:r>
      <w:r>
        <w:rPr>
          <w:spacing w:val="-4"/>
        </w:rPr>
        <w:t xml:space="preserve"> </w:t>
      </w:r>
      <w:r>
        <w:t>=</w:t>
      </w:r>
      <w:r>
        <w:rPr>
          <w:spacing w:val="-4"/>
        </w:rPr>
        <w:t xml:space="preserve"> 256;</w:t>
      </w:r>
    </w:p>
    <w:p w14:paraId="4158FB97">
      <w:pPr>
        <w:pStyle w:val="5"/>
        <w:spacing w:before="90"/>
      </w:pPr>
    </w:p>
    <w:p w14:paraId="1BB1EC12">
      <w:pPr>
        <w:pStyle w:val="5"/>
        <w:spacing w:line="276" w:lineRule="auto"/>
        <w:ind w:right="5138"/>
      </w:pPr>
      <w:r>
        <w:t>int</w:t>
      </w:r>
      <w:r>
        <w:rPr>
          <w:spacing w:val="-5"/>
        </w:rPr>
        <w:t xml:space="preserve"> </w:t>
      </w:r>
      <w:r>
        <w:t>numBlocks</w:t>
      </w:r>
      <w:r>
        <w:rPr>
          <w:spacing w:val="-5"/>
        </w:rPr>
        <w:t xml:space="preserve"> </w:t>
      </w:r>
      <w:r>
        <w:t>=</w:t>
      </w:r>
      <w:r>
        <w:rPr>
          <w:spacing w:val="-5"/>
        </w:rPr>
        <w:t xml:space="preserve"> </w:t>
      </w:r>
      <w:r>
        <w:t>(N</w:t>
      </w:r>
      <w:r>
        <w:rPr>
          <w:spacing w:val="-5"/>
        </w:rPr>
        <w:t xml:space="preserve"> </w:t>
      </w:r>
      <w:r>
        <w:t>+</w:t>
      </w:r>
      <w:r>
        <w:rPr>
          <w:spacing w:val="-5"/>
        </w:rPr>
        <w:t xml:space="preserve"> </w:t>
      </w:r>
      <w:r>
        <w:t>blockSize</w:t>
      </w:r>
      <w:r>
        <w:rPr>
          <w:spacing w:val="-5"/>
        </w:rPr>
        <w:t xml:space="preserve"> </w:t>
      </w:r>
      <w:r>
        <w:t>-</w:t>
      </w:r>
      <w:r>
        <w:rPr>
          <w:spacing w:val="-5"/>
        </w:rPr>
        <w:t xml:space="preserve"> </w:t>
      </w:r>
      <w:r>
        <w:t>1)</w:t>
      </w:r>
      <w:r>
        <w:rPr>
          <w:spacing w:val="-5"/>
        </w:rPr>
        <w:t xml:space="preserve"> </w:t>
      </w:r>
      <w:r>
        <w:t xml:space="preserve">/ </w:t>
      </w:r>
      <w:r>
        <w:rPr>
          <w:spacing w:val="-2"/>
        </w:rPr>
        <w:t>blockSize;</w:t>
      </w:r>
    </w:p>
    <w:p w14:paraId="5A8BBB35">
      <w:pPr>
        <w:pStyle w:val="5"/>
        <w:spacing w:line="276" w:lineRule="auto"/>
        <w:ind w:right="3983"/>
      </w:pPr>
      <w:r>
        <w:t>addVectors&lt;&lt;&lt;numBlocks,</w:t>
      </w:r>
      <w:r>
        <w:rPr>
          <w:spacing w:val="-19"/>
        </w:rPr>
        <w:t xml:space="preserve"> </w:t>
      </w:r>
      <w:r>
        <w:t>blockSize&gt;&gt;&gt;(N,</w:t>
      </w:r>
      <w:r>
        <w:rPr>
          <w:spacing w:val="-18"/>
        </w:rPr>
        <w:t xml:space="preserve"> </w:t>
      </w:r>
      <w:r>
        <w:t>d_A, d_B, d_C);</w:t>
      </w:r>
    </w:p>
    <w:p w14:paraId="4A63E9F1">
      <w:pPr>
        <w:pStyle w:val="5"/>
        <w:spacing w:before="45"/>
      </w:pPr>
    </w:p>
    <w:p w14:paraId="6C5461A5">
      <w:pPr>
        <w:pStyle w:val="5"/>
        <w:spacing w:line="276" w:lineRule="auto"/>
        <w:ind w:right="5392"/>
      </w:pPr>
      <w:r>
        <w:t xml:space="preserve">cudaMemcpy(h_C, d_C, size, </w:t>
      </w:r>
      <w:r>
        <w:rPr>
          <w:spacing w:val="-2"/>
        </w:rPr>
        <w:t>cudaMemcpyDeviceToHost);</w:t>
      </w:r>
      <w:r>
        <w:rPr>
          <w:spacing w:val="40"/>
        </w:rPr>
        <w:t xml:space="preserve"> </w:t>
      </w:r>
      <w:r>
        <w:t>std::cout</w:t>
      </w:r>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First Answer: " &lt;&lt; h_C[0] &lt;&lt; std::endl;</w:t>
      </w:r>
    </w:p>
    <w:p w14:paraId="2A0AA96D">
      <w:pPr>
        <w:pStyle w:val="5"/>
        <w:spacing w:before="45"/>
      </w:pPr>
    </w:p>
    <w:p w14:paraId="02BE7F39">
      <w:pPr>
        <w:pStyle w:val="5"/>
        <w:spacing w:line="276" w:lineRule="auto"/>
        <w:ind w:right="3983"/>
      </w:pPr>
      <w:r>
        <w:t>cudaFree(d_A);</w:t>
      </w:r>
      <w:r>
        <w:rPr>
          <w:spacing w:val="-19"/>
        </w:rPr>
        <w:t xml:space="preserve"> </w:t>
      </w:r>
      <w:r>
        <w:t>cudaFree(d_B);</w:t>
      </w:r>
      <w:r>
        <w:rPr>
          <w:spacing w:val="-18"/>
        </w:rPr>
        <w:t xml:space="preserve"> </w:t>
      </w:r>
      <w:r>
        <w:t>cudaFree(d_C); delete[] h_A; delete[] h_B; delete[] h_C;</w:t>
      </w:r>
    </w:p>
    <w:p w14:paraId="13154143">
      <w:pPr>
        <w:pStyle w:val="5"/>
        <w:spacing w:after="0" w:line="276" w:lineRule="auto"/>
        <w:sectPr>
          <w:pgSz w:w="12240" w:h="15840"/>
          <w:pgMar w:top="1360" w:right="1080" w:bottom="280" w:left="1440" w:header="720" w:footer="720" w:gutter="0"/>
          <w:cols w:space="720" w:num="1"/>
        </w:sectPr>
      </w:pPr>
    </w:p>
    <w:p w14:paraId="37B0676A">
      <w:pPr>
        <w:pStyle w:val="5"/>
        <w:spacing w:before="80"/>
      </w:pPr>
      <w:r>
        <w:t>return</w:t>
      </w:r>
      <w:r>
        <w:rPr>
          <w:spacing w:val="-6"/>
        </w:rPr>
        <w:t xml:space="preserve"> </w:t>
      </w:r>
      <w:r>
        <w:rPr>
          <w:spacing w:val="-5"/>
        </w:rPr>
        <w:t>0;</w:t>
      </w:r>
    </w:p>
    <w:p w14:paraId="498B01EF">
      <w:pPr>
        <w:spacing w:before="45"/>
        <w:ind w:left="0" w:right="0" w:firstLine="0"/>
        <w:jc w:val="left"/>
        <w:rPr>
          <w:sz w:val="26"/>
        </w:rPr>
      </w:pPr>
      <w:r>
        <w:rPr>
          <w:spacing w:val="-10"/>
          <w:sz w:val="26"/>
        </w:rPr>
        <w:t>}</w:t>
      </w:r>
    </w:p>
    <w:p w14:paraId="26EF127E">
      <w:pPr>
        <w:pStyle w:val="5"/>
        <w:spacing w:before="8"/>
        <w:rPr>
          <w:sz w:val="9"/>
        </w:rPr>
      </w:pPr>
      <w:r>
        <w:rPr>
          <w:sz w:val="9"/>
        </w:rPr>
        <w:drawing>
          <wp:anchor distT="0" distB="0" distL="0" distR="0" simplePos="0" relativeHeight="251659264" behindDoc="1" locked="0" layoutInCell="1" allowOverlap="1">
            <wp:simplePos x="0" y="0"/>
            <wp:positionH relativeFrom="page">
              <wp:posOffset>933450</wp:posOffset>
            </wp:positionH>
            <wp:positionV relativeFrom="paragraph">
              <wp:posOffset>86360</wp:posOffset>
            </wp:positionV>
            <wp:extent cx="5893435" cy="255841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93457" cy="2558415"/>
                    </a:xfrm>
                    <a:prstGeom prst="rect">
                      <a:avLst/>
                    </a:prstGeom>
                  </pic:spPr>
                </pic:pic>
              </a:graphicData>
            </a:graphic>
          </wp:anchor>
        </w:drawing>
      </w:r>
      <w:r>
        <w:rPr>
          <w:sz w:val="9"/>
        </w:rPr>
        <w:drawing>
          <wp:anchor distT="0" distB="0" distL="0" distR="0" simplePos="0" relativeHeight="251660288" behindDoc="1" locked="0" layoutInCell="1" allowOverlap="1">
            <wp:simplePos x="0" y="0"/>
            <wp:positionH relativeFrom="page">
              <wp:posOffset>933450</wp:posOffset>
            </wp:positionH>
            <wp:positionV relativeFrom="paragraph">
              <wp:posOffset>2748915</wp:posOffset>
            </wp:positionV>
            <wp:extent cx="5946775" cy="419290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946571" cy="4193095"/>
                    </a:xfrm>
                    <a:prstGeom prst="rect">
                      <a:avLst/>
                    </a:prstGeom>
                  </pic:spPr>
                </pic:pic>
              </a:graphicData>
            </a:graphic>
          </wp:anchor>
        </w:drawing>
      </w:r>
    </w:p>
    <w:p w14:paraId="161D659A">
      <w:pPr>
        <w:pStyle w:val="5"/>
        <w:spacing w:before="2"/>
        <w:rPr>
          <w:sz w:val="12"/>
        </w:rPr>
      </w:pPr>
    </w:p>
    <w:p w14:paraId="7E245ED6">
      <w:pPr>
        <w:pStyle w:val="5"/>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6FE565E3">
      <w:pPr>
        <w:pStyle w:val="5"/>
        <w:spacing w:after="0"/>
        <w:sectPr>
          <w:pgSz w:w="12240" w:h="15840"/>
          <w:pgMar w:top="1360" w:right="1080" w:bottom="280" w:left="1440" w:header="720" w:footer="720" w:gutter="0"/>
          <w:cols w:space="720" w:num="1"/>
        </w:sectPr>
      </w:pPr>
    </w:p>
    <w:p w14:paraId="4333A7EF">
      <w:pPr>
        <w:pStyle w:val="5"/>
        <w:ind w:left="30"/>
        <w:rPr>
          <w:sz w:val="20"/>
        </w:rPr>
      </w:pPr>
      <w:r>
        <w:rPr>
          <w:sz w:val="20"/>
        </w:rPr>
        <w:drawing>
          <wp:inline distT="0" distB="0" distL="0" distR="0">
            <wp:extent cx="5963920" cy="52768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964454" cy="528066"/>
                    </a:xfrm>
                    <a:prstGeom prst="rect">
                      <a:avLst/>
                    </a:prstGeom>
                  </pic:spPr>
                </pic:pic>
              </a:graphicData>
            </a:graphic>
          </wp:inline>
        </w:drawing>
      </w:r>
    </w:p>
    <w:p w14:paraId="67063EA8">
      <w:pPr>
        <w:pStyle w:val="5"/>
        <w:spacing w:before="157"/>
      </w:pPr>
    </w:p>
    <w:p w14:paraId="23287836">
      <w:pPr>
        <w:pStyle w:val="5"/>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nowait clause to see how the CPU can </w:t>
      </w:r>
      <w:r>
        <w:rPr>
          <w:spacing w:val="-2"/>
        </w:rPr>
        <w:t>multitask.</w:t>
      </w:r>
    </w:p>
    <w:p w14:paraId="68E48A5C">
      <w:pPr>
        <w:pStyle w:val="5"/>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092A7D07">
      <w:pPr>
        <w:pStyle w:val="5"/>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0777B8A9">
      <w:pPr>
        <w:pStyle w:val="5"/>
        <w:spacing w:line="276" w:lineRule="auto"/>
        <w:ind w:right="6704"/>
      </w:pPr>
      <w:r>
        <w:t>#include</w:t>
      </w:r>
      <w:r>
        <w:rPr>
          <w:spacing w:val="-19"/>
        </w:rPr>
        <w:t xml:space="preserve"> </w:t>
      </w:r>
      <w:r>
        <w:t>&lt;iostream&gt; #include &lt;omp.h&gt; #include &lt;unistd.h&gt;</w:t>
      </w:r>
    </w:p>
    <w:p w14:paraId="78176B2E">
      <w:pPr>
        <w:pStyle w:val="5"/>
        <w:spacing w:before="45"/>
      </w:pPr>
    </w:p>
    <w:p w14:paraId="06371671">
      <w:pPr>
        <w:pStyle w:val="5"/>
      </w:pPr>
      <w:r>
        <w:t>int</w:t>
      </w:r>
      <w:r>
        <w:rPr>
          <w:spacing w:val="-5"/>
        </w:rPr>
        <w:t xml:space="preserve"> </w:t>
      </w:r>
      <w:r>
        <w:t>main()</w:t>
      </w:r>
      <w:r>
        <w:rPr>
          <w:spacing w:val="-4"/>
        </w:rPr>
        <w:t xml:space="preserve"> </w:t>
      </w:r>
      <w:r>
        <w:rPr>
          <w:spacing w:val="-10"/>
        </w:rPr>
        <w:t>{</w:t>
      </w:r>
    </w:p>
    <w:p w14:paraId="353992E8">
      <w:pPr>
        <w:pStyle w:val="5"/>
        <w:spacing w:before="90"/>
      </w:pPr>
    </w:p>
    <w:p w14:paraId="5EC8DE60">
      <w:pPr>
        <w:pStyle w:val="5"/>
      </w:pPr>
      <w:r>
        <w:t>01-04-2026</w:t>
      </w:r>
      <w:r>
        <w:rPr>
          <w:spacing w:val="-10"/>
        </w:rPr>
        <w:t xml:space="preserve"> </w:t>
      </w:r>
      <w:r>
        <w:rPr>
          <w:spacing w:val="-5"/>
        </w:rPr>
        <w:t>EOD</w:t>
      </w:r>
    </w:p>
    <w:p w14:paraId="23922D43">
      <w:pPr>
        <w:pStyle w:val="5"/>
        <w:spacing w:before="89"/>
      </w:pPr>
    </w:p>
    <w:p w14:paraId="287BE1FE">
      <w:pPr>
        <w:pStyle w:val="5"/>
        <w:spacing w:before="1"/>
      </w:pPr>
      <w:r>
        <w:t>int</w:t>
      </w:r>
      <w:r>
        <w:rPr>
          <w:spacing w:val="-7"/>
        </w:rPr>
        <w:t xml:space="preserve"> </w:t>
      </w:r>
      <w:r>
        <w:t>A[1000],</w:t>
      </w:r>
      <w:r>
        <w:rPr>
          <w:spacing w:val="-6"/>
        </w:rPr>
        <w:t xml:space="preserve"> </w:t>
      </w:r>
      <w:r>
        <w:t>B[1000],</w:t>
      </w:r>
      <w:r>
        <w:rPr>
          <w:spacing w:val="-6"/>
        </w:rPr>
        <w:t xml:space="preserve"> </w:t>
      </w:r>
      <w:r>
        <w:rPr>
          <w:spacing w:val="-2"/>
        </w:rPr>
        <w:t>C[1000];</w:t>
      </w:r>
    </w:p>
    <w:p w14:paraId="44B6F38D">
      <w:pPr>
        <w:pStyle w:val="5"/>
        <w:spacing w:before="44" w:line="276" w:lineRule="auto"/>
        <w:ind w:right="5392"/>
      </w:pPr>
      <w:r>
        <w:t>for(int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1000;</w:t>
      </w:r>
      <w:r>
        <w:rPr>
          <w:spacing w:val="-4"/>
        </w:rPr>
        <w:t xml:space="preserve"> </w:t>
      </w:r>
      <w:r>
        <w:t>i++)</w:t>
      </w:r>
      <w:r>
        <w:rPr>
          <w:spacing w:val="-4"/>
        </w:rPr>
        <w:t xml:space="preserve"> </w:t>
      </w:r>
      <w:r>
        <w:t>{</w:t>
      </w:r>
      <w:r>
        <w:rPr>
          <w:spacing w:val="-4"/>
        </w:rPr>
        <w:t xml:space="preserve"> </w:t>
      </w:r>
      <w:r>
        <w:t>A[i]</w:t>
      </w:r>
      <w:r>
        <w:rPr>
          <w:spacing w:val="-4"/>
        </w:rPr>
        <w:t xml:space="preserve"> </w:t>
      </w:r>
      <w:r>
        <w:t>=</w:t>
      </w:r>
      <w:r>
        <w:rPr>
          <w:spacing w:val="-4"/>
        </w:rPr>
        <w:t xml:space="preserve"> </w:t>
      </w:r>
      <w:r>
        <w:t>1; B[i] = 2; }</w:t>
      </w:r>
    </w:p>
    <w:p w14:paraId="00EA1189">
      <w:pPr>
        <w:pStyle w:val="5"/>
        <w:spacing w:before="45"/>
      </w:pPr>
    </w:p>
    <w:p w14:paraId="341C5419">
      <w:pPr>
        <w:pStyle w:val="5"/>
        <w:spacing w:line="276" w:lineRule="auto"/>
        <w:ind w:right="4602"/>
      </w:pPr>
      <w:r>
        <w:t>std::cout</w:t>
      </w:r>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to GPU..." &lt;&lt; std::endl;</w:t>
      </w:r>
    </w:p>
    <w:p w14:paraId="5C054C62">
      <w:pPr>
        <w:pStyle w:val="5"/>
        <w:spacing w:before="45"/>
      </w:pPr>
    </w:p>
    <w:p w14:paraId="5F8645CE">
      <w:pPr>
        <w:pStyle w:val="5"/>
        <w:spacing w:line="276" w:lineRule="auto"/>
        <w:ind w:right="4472"/>
      </w:pPr>
      <w:r>
        <w:t>#pragma</w:t>
      </w:r>
      <w:r>
        <w:rPr>
          <w:spacing w:val="-7"/>
        </w:rPr>
        <w:t xml:space="preserve"> </w:t>
      </w:r>
      <w:r>
        <w:t>omp</w:t>
      </w:r>
      <w:r>
        <w:rPr>
          <w:spacing w:val="-7"/>
        </w:rPr>
        <w:t xml:space="preserve"> </w:t>
      </w:r>
      <w:r>
        <w:t>target</w:t>
      </w:r>
      <w:r>
        <w:rPr>
          <w:spacing w:val="-7"/>
        </w:rPr>
        <w:t xml:space="preserve"> </w:t>
      </w:r>
      <w:r>
        <w:t>map(to:</w:t>
      </w:r>
      <w:r>
        <w:rPr>
          <w:spacing w:val="-7"/>
        </w:rPr>
        <w:t xml:space="preserve"> </w:t>
      </w:r>
      <w:r>
        <w:t>A,</w:t>
      </w:r>
      <w:r>
        <w:rPr>
          <w:spacing w:val="-7"/>
        </w:rPr>
        <w:t xml:space="preserve"> </w:t>
      </w:r>
      <w:r>
        <w:t>B)</w:t>
      </w:r>
      <w:r>
        <w:rPr>
          <w:spacing w:val="-7"/>
        </w:rPr>
        <w:t xml:space="preserve"> </w:t>
      </w:r>
      <w:r>
        <w:t>map(from: C) nowait</w:t>
      </w:r>
    </w:p>
    <w:p w14:paraId="00617DE8">
      <w:pPr>
        <w:spacing w:before="0"/>
        <w:ind w:left="0" w:right="0" w:firstLine="0"/>
        <w:jc w:val="left"/>
        <w:rPr>
          <w:sz w:val="26"/>
        </w:rPr>
      </w:pPr>
      <w:r>
        <w:rPr>
          <w:spacing w:val="-10"/>
          <w:sz w:val="26"/>
        </w:rPr>
        <w:t>{</w:t>
      </w:r>
    </w:p>
    <w:p w14:paraId="30AAE0CF">
      <w:pPr>
        <w:pStyle w:val="5"/>
        <w:spacing w:before="45" w:line="276" w:lineRule="auto"/>
        <w:ind w:right="5138"/>
      </w:pPr>
      <w:r>
        <w:t>#pragma</w:t>
      </w:r>
      <w:r>
        <w:rPr>
          <w:spacing w:val="-10"/>
        </w:rPr>
        <w:t xml:space="preserve"> </w:t>
      </w:r>
      <w:r>
        <w:t>omp</w:t>
      </w:r>
      <w:r>
        <w:rPr>
          <w:spacing w:val="-10"/>
        </w:rPr>
        <w:t xml:space="preserve"> </w:t>
      </w:r>
      <w:r>
        <w:t>teams</w:t>
      </w:r>
      <w:r>
        <w:rPr>
          <w:spacing w:val="-10"/>
        </w:rPr>
        <w:t xml:space="preserve"> </w:t>
      </w:r>
      <w:r>
        <w:t>distribute</w:t>
      </w:r>
      <w:r>
        <w:rPr>
          <w:spacing w:val="-10"/>
        </w:rPr>
        <w:t xml:space="preserve"> </w:t>
      </w:r>
      <w:r>
        <w:t>parallel for simd</w:t>
      </w:r>
    </w:p>
    <w:p w14:paraId="2D355C88">
      <w:pPr>
        <w:pStyle w:val="5"/>
        <w:spacing w:line="276" w:lineRule="auto"/>
        <w:ind w:right="6430"/>
      </w:pPr>
      <w:r>
        <w:t>for</w:t>
      </w:r>
      <w:r>
        <w:rPr>
          <w:spacing w:val="-5"/>
        </w:rPr>
        <w:t xml:space="preserve"> </w:t>
      </w:r>
      <w:r>
        <w:t>(int</w:t>
      </w:r>
      <w:r>
        <w:rPr>
          <w:spacing w:val="-5"/>
        </w:rPr>
        <w:t xml:space="preserve"> </w:t>
      </w:r>
      <w:r>
        <w:t>i</w:t>
      </w:r>
      <w:r>
        <w:rPr>
          <w:spacing w:val="-5"/>
        </w:rPr>
        <w:t xml:space="preserve"> </w:t>
      </w:r>
      <w:r>
        <w:t>=</w:t>
      </w:r>
      <w:r>
        <w:rPr>
          <w:spacing w:val="-5"/>
        </w:rPr>
        <w:t xml:space="preserve"> </w:t>
      </w:r>
      <w:r>
        <w:t>0;</w:t>
      </w:r>
      <w:r>
        <w:rPr>
          <w:spacing w:val="-5"/>
        </w:rPr>
        <w:t xml:space="preserve"> </w:t>
      </w:r>
      <w:r>
        <w:t>i</w:t>
      </w:r>
      <w:r>
        <w:rPr>
          <w:spacing w:val="-5"/>
        </w:rPr>
        <w:t xml:space="preserve"> </w:t>
      </w:r>
      <w:r>
        <w:t>&lt;</w:t>
      </w:r>
      <w:r>
        <w:rPr>
          <w:spacing w:val="-5"/>
        </w:rPr>
        <w:t xml:space="preserve"> </w:t>
      </w:r>
      <w:r>
        <w:t>1000;</w:t>
      </w:r>
      <w:r>
        <w:rPr>
          <w:spacing w:val="-5"/>
        </w:rPr>
        <w:t xml:space="preserve"> </w:t>
      </w:r>
      <w:r>
        <w:t>i++)</w:t>
      </w:r>
      <w:r>
        <w:rPr>
          <w:spacing w:val="-5"/>
        </w:rPr>
        <w:t xml:space="preserve"> </w:t>
      </w:r>
      <w:r>
        <w:t>{ C[i] = A[i] + B[i];</w:t>
      </w:r>
    </w:p>
    <w:p w14:paraId="2A3E27B0">
      <w:pPr>
        <w:spacing w:before="0"/>
        <w:ind w:left="0" w:right="0" w:firstLine="0"/>
        <w:jc w:val="left"/>
        <w:rPr>
          <w:sz w:val="26"/>
        </w:rPr>
      </w:pPr>
      <w:r>
        <w:rPr>
          <w:spacing w:val="-10"/>
          <w:sz w:val="26"/>
        </w:rPr>
        <w:t>}</w:t>
      </w:r>
    </w:p>
    <w:p w14:paraId="53F6B196">
      <w:pPr>
        <w:spacing w:before="45"/>
        <w:ind w:left="0" w:right="0" w:firstLine="0"/>
        <w:jc w:val="left"/>
        <w:rPr>
          <w:sz w:val="26"/>
        </w:rPr>
      </w:pPr>
      <w:r>
        <w:rPr>
          <w:spacing w:val="-10"/>
          <w:sz w:val="26"/>
        </w:rPr>
        <w:t>}</w:t>
      </w:r>
    </w:p>
    <w:p w14:paraId="66B5EE83">
      <w:pPr>
        <w:pStyle w:val="5"/>
        <w:spacing w:before="89"/>
      </w:pPr>
    </w:p>
    <w:p w14:paraId="21FBD14C">
      <w:pPr>
        <w:pStyle w:val="5"/>
      </w:pPr>
      <w:r>
        <w:t>std::cout</w:t>
      </w:r>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1FE3ACC4">
      <w:pPr>
        <w:pStyle w:val="5"/>
        <w:spacing w:after="0"/>
        <w:sectPr>
          <w:pgSz w:w="12240" w:h="15840"/>
          <w:pgMar w:top="1480" w:right="1080" w:bottom="280" w:left="1440" w:header="720" w:footer="720" w:gutter="0"/>
          <w:cols w:space="720" w:num="1"/>
        </w:sectPr>
      </w:pPr>
    </w:p>
    <w:p w14:paraId="18C432CB">
      <w:pPr>
        <w:pStyle w:val="5"/>
        <w:spacing w:before="80" w:line="276" w:lineRule="auto"/>
        <w:ind w:right="5138"/>
      </w:pPr>
      <w:r>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r>
        <w:t xml:space="preserve">std::endl; </w:t>
      </w:r>
      <w:r>
        <w:rPr>
          <w:spacing w:val="-2"/>
        </w:rPr>
        <w:t>sleep(2);</w:t>
      </w:r>
    </w:p>
    <w:p w14:paraId="70C9823D">
      <w:pPr>
        <w:pStyle w:val="5"/>
        <w:spacing w:line="276" w:lineRule="auto"/>
        <w:ind w:right="4602"/>
      </w:pPr>
      <w:r>
        <w:t>std::cout</w:t>
      </w:r>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other work." &lt;&lt; std::endl;</w:t>
      </w:r>
    </w:p>
    <w:p w14:paraId="22A8FDFA">
      <w:pPr>
        <w:pStyle w:val="5"/>
        <w:spacing w:before="44"/>
      </w:pPr>
    </w:p>
    <w:p w14:paraId="49BBCE9A">
      <w:pPr>
        <w:pStyle w:val="5"/>
        <w:spacing w:before="1"/>
      </w:pPr>
      <w:r>
        <w:t>#pragma</w:t>
      </w:r>
      <w:r>
        <w:rPr>
          <w:spacing w:val="-5"/>
        </w:rPr>
        <w:t xml:space="preserve"> </w:t>
      </w:r>
      <w:r>
        <w:t>omp</w:t>
      </w:r>
      <w:r>
        <w:rPr>
          <w:spacing w:val="-5"/>
        </w:rPr>
        <w:t xml:space="preserve"> </w:t>
      </w:r>
      <w:r>
        <w:rPr>
          <w:spacing w:val="-2"/>
        </w:rPr>
        <w:t>taskwait</w:t>
      </w:r>
    </w:p>
    <w:p w14:paraId="19A6886E">
      <w:pPr>
        <w:pStyle w:val="5"/>
        <w:spacing w:before="44"/>
      </w:pPr>
      <w:r>
        <w:t>std::cout</w:t>
      </w:r>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5E7C1C9E">
      <w:pPr>
        <w:pStyle w:val="5"/>
        <w:spacing w:before="45"/>
      </w:pPr>
      <w:r>
        <w:t>"</w:t>
      </w:r>
      <w:r>
        <w:rPr>
          <w:spacing w:val="-5"/>
        </w:rPr>
        <w:t xml:space="preserve"> </w:t>
      </w:r>
      <w:r>
        <w:t>&lt;&lt;</w:t>
      </w:r>
      <w:r>
        <w:rPr>
          <w:spacing w:val="-2"/>
        </w:rPr>
        <w:t xml:space="preserve"> </w:t>
      </w:r>
      <w:r>
        <w:t>C[0]</w:t>
      </w:r>
      <w:r>
        <w:rPr>
          <w:spacing w:val="-2"/>
        </w:rPr>
        <w:t xml:space="preserve"> </w:t>
      </w:r>
      <w:r>
        <w:t>&lt;&lt;</w:t>
      </w:r>
      <w:r>
        <w:rPr>
          <w:spacing w:val="-2"/>
        </w:rPr>
        <w:t xml:space="preserve"> std::endl;</w:t>
      </w:r>
    </w:p>
    <w:p w14:paraId="4549D35C">
      <w:pPr>
        <w:pStyle w:val="5"/>
        <w:spacing w:before="90"/>
      </w:pPr>
    </w:p>
    <w:p w14:paraId="4AA10479">
      <w:pPr>
        <w:pStyle w:val="5"/>
      </w:pPr>
      <w:r>
        <w:t>return</w:t>
      </w:r>
      <w:r>
        <w:rPr>
          <w:spacing w:val="-6"/>
        </w:rPr>
        <w:t xml:space="preserve"> </w:t>
      </w:r>
      <w:r>
        <w:rPr>
          <w:spacing w:val="-5"/>
        </w:rPr>
        <w:t>0;</w:t>
      </w:r>
    </w:p>
    <w:p w14:paraId="6B7140F3">
      <w:pPr>
        <w:spacing w:before="45"/>
        <w:ind w:left="0" w:right="0" w:firstLine="0"/>
        <w:jc w:val="left"/>
        <w:rPr>
          <w:sz w:val="26"/>
        </w:rPr>
      </w:pPr>
      <w:r>
        <w:rPr>
          <w:spacing w:val="-10"/>
          <w:sz w:val="26"/>
        </w:rPr>
        <w:t>}</w:t>
      </w:r>
    </w:p>
    <w:p w14:paraId="60F56E49">
      <w:pPr>
        <w:pStyle w:val="5"/>
        <w:spacing w:before="4"/>
        <w:rPr>
          <w:sz w:val="4"/>
        </w:rPr>
      </w:pPr>
      <w:r>
        <w:rPr>
          <w:sz w:val="4"/>
        </w:rPr>
        <w:drawing>
          <wp:anchor distT="0" distB="0" distL="0" distR="0" simplePos="0" relativeHeight="251660288" behindDoc="1" locked="0" layoutInCell="1" allowOverlap="1">
            <wp:simplePos x="0" y="0"/>
            <wp:positionH relativeFrom="page">
              <wp:posOffset>933450</wp:posOffset>
            </wp:positionH>
            <wp:positionV relativeFrom="paragraph">
              <wp:posOffset>46990</wp:posOffset>
            </wp:positionV>
            <wp:extent cx="5883910" cy="402590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883607" cy="4026122"/>
                    </a:xfrm>
                    <a:prstGeom prst="rect">
                      <a:avLst/>
                    </a:prstGeom>
                  </pic:spPr>
                </pic:pic>
              </a:graphicData>
            </a:graphic>
          </wp:anchor>
        </w:drawing>
      </w:r>
    </w:p>
    <w:p w14:paraId="2831A0F3">
      <w:pPr>
        <w:spacing w:before="164"/>
        <w:ind w:left="0" w:right="0" w:firstLine="0"/>
        <w:jc w:val="left"/>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6A3A3EB2">
      <w:pPr>
        <w:pStyle w:val="5"/>
        <w:spacing w:before="45"/>
      </w:pPr>
      <w:r>
        <w:t>clang++</w:t>
      </w:r>
      <w:r>
        <w:rPr>
          <w:spacing w:val="-7"/>
        </w:rPr>
        <w:t xml:space="preserve"> </w:t>
      </w:r>
      <w:r>
        <w:t>-fopenmp</w:t>
      </w:r>
      <w:r>
        <w:rPr>
          <w:spacing w:val="-7"/>
        </w:rPr>
        <w:t xml:space="preserve"> </w:t>
      </w:r>
      <w:r>
        <w:t>nowait.cpp</w:t>
      </w:r>
      <w:r>
        <w:rPr>
          <w:spacing w:val="-7"/>
        </w:rPr>
        <w:t xml:space="preserve"> </w:t>
      </w:r>
      <w:r>
        <w:t>-o</w:t>
      </w:r>
      <w:r>
        <w:rPr>
          <w:spacing w:val="-6"/>
        </w:rPr>
        <w:t xml:space="preserve"> </w:t>
      </w:r>
      <w:r>
        <w:rPr>
          <w:spacing w:val="-2"/>
        </w:rPr>
        <w:t>my_program</w:t>
      </w:r>
    </w:p>
    <w:p w14:paraId="25E168FD">
      <w:pPr>
        <w:pStyle w:val="5"/>
        <w:spacing w:before="5"/>
        <w:rPr>
          <w:sz w:val="4"/>
        </w:rPr>
      </w:pPr>
      <w:r>
        <w:rPr>
          <w:sz w:val="4"/>
        </w:rPr>
        <w:drawing>
          <wp:anchor distT="0" distB="0" distL="0" distR="0" simplePos="0" relativeHeight="251661312" behindDoc="1" locked="0" layoutInCell="1" allowOverlap="1">
            <wp:simplePos x="0" y="0"/>
            <wp:positionH relativeFrom="page">
              <wp:posOffset>933450</wp:posOffset>
            </wp:positionH>
            <wp:positionV relativeFrom="paragraph">
              <wp:posOffset>47625</wp:posOffset>
            </wp:positionV>
            <wp:extent cx="5965190" cy="65024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965451" cy="650081"/>
                    </a:xfrm>
                    <a:prstGeom prst="rect">
                      <a:avLst/>
                    </a:prstGeom>
                  </pic:spPr>
                </pic:pic>
              </a:graphicData>
            </a:graphic>
          </wp:anchor>
        </w:drawing>
      </w:r>
      <w:r>
        <w:rPr>
          <w:sz w:val="4"/>
        </w:rPr>
        <w:drawing>
          <wp:anchor distT="0" distB="0" distL="0" distR="0" simplePos="0" relativeHeight="251661312" behindDoc="1" locked="0" layoutInCell="1" allowOverlap="1">
            <wp:simplePos x="0" y="0"/>
            <wp:positionH relativeFrom="page">
              <wp:posOffset>933450</wp:posOffset>
            </wp:positionH>
            <wp:positionV relativeFrom="paragraph">
              <wp:posOffset>777875</wp:posOffset>
            </wp:positionV>
            <wp:extent cx="5943600" cy="16192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943600" cy="161925"/>
                    </a:xfrm>
                    <a:prstGeom prst="rect">
                      <a:avLst/>
                    </a:prstGeom>
                  </pic:spPr>
                </pic:pic>
              </a:graphicData>
            </a:graphic>
          </wp:anchor>
        </w:drawing>
      </w:r>
    </w:p>
    <w:p w14:paraId="28FE9F10">
      <w:pPr>
        <w:pStyle w:val="5"/>
        <w:spacing w:before="10"/>
        <w:rPr>
          <w:sz w:val="8"/>
        </w:rPr>
      </w:pPr>
    </w:p>
    <w:p w14:paraId="41DE6DFD">
      <w:pPr>
        <w:pStyle w:val="5"/>
        <w:spacing w:before="100"/>
      </w:pPr>
      <w:r>
        <w:rPr>
          <w:rFonts w:ascii="Arial"/>
          <w:b/>
        </w:rPr>
        <w:t>Step</w:t>
      </w:r>
      <w:r>
        <w:rPr>
          <w:rFonts w:ascii="Arial"/>
          <w:b/>
          <w:spacing w:val="-7"/>
        </w:rPr>
        <w:t xml:space="preserve"> </w:t>
      </w:r>
      <w:r>
        <w:rPr>
          <w:rFonts w:ascii="Arial"/>
          <w:b/>
        </w:rPr>
        <w:t>4</w:t>
      </w:r>
      <w:r>
        <w:t>:</w:t>
      </w:r>
      <w:r>
        <w:rPr>
          <w:spacing w:val="-4"/>
        </w:rPr>
        <w:t xml:space="preserve"> </w:t>
      </w:r>
      <w:r>
        <w:t>Run</w:t>
      </w:r>
      <w:r>
        <w:rPr>
          <w:spacing w:val="-5"/>
        </w:rPr>
        <w:t xml:space="preserve"> </w:t>
      </w:r>
      <w:r>
        <w:t>./my_program</w:t>
      </w:r>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7112BC71">
      <w:pPr>
        <w:pStyle w:val="5"/>
        <w:spacing w:after="0"/>
        <w:sectPr>
          <w:pgSz w:w="12240" w:h="15840"/>
          <w:pgMar w:top="1360" w:right="1080" w:bottom="280" w:left="1440" w:header="720" w:footer="720" w:gutter="0"/>
          <w:cols w:space="720" w:num="1"/>
        </w:sectPr>
      </w:pPr>
    </w:p>
    <w:p w14:paraId="6D673B22">
      <w:pPr>
        <w:pStyle w:val="5"/>
        <w:ind w:left="30"/>
        <w:rPr>
          <w:sz w:val="20"/>
        </w:rPr>
      </w:pPr>
      <w:r>
        <w:rPr>
          <w:sz w:val="20"/>
        </w:rPr>
        <w:drawing>
          <wp:inline distT="0" distB="0" distL="0" distR="0">
            <wp:extent cx="5928995" cy="112649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929170" cy="1126807"/>
                    </a:xfrm>
                    <a:prstGeom prst="rect">
                      <a:avLst/>
                    </a:prstGeom>
                  </pic:spPr>
                </pic:pic>
              </a:graphicData>
            </a:graphic>
          </wp:inline>
        </w:drawing>
      </w:r>
    </w:p>
    <w:p w14:paraId="2AEE67E0">
      <w:pPr>
        <w:pStyle w:val="5"/>
        <w:spacing w:before="148"/>
      </w:pPr>
    </w:p>
    <w:p w14:paraId="75C368F3">
      <w:pPr>
        <w:spacing w:before="0"/>
        <w:ind w:left="0" w:right="0" w:firstLine="0"/>
        <w:jc w:val="left"/>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18EEBE35">
      <w:pPr>
        <w:spacing w:before="45"/>
        <w:ind w:left="0" w:right="0" w:firstLine="0"/>
        <w:jc w:val="left"/>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0B2FF2D2">
      <w:pPr>
        <w:pStyle w:val="8"/>
        <w:numPr>
          <w:ilvl w:val="0"/>
          <w:numId w:val="1"/>
        </w:numPr>
        <w:tabs>
          <w:tab w:val="left" w:pos="286"/>
          <w:tab w:val="left" w:pos="288"/>
        </w:tabs>
        <w:spacing w:before="45" w:after="0" w:line="276" w:lineRule="auto"/>
        <w:ind w:left="288" w:right="1818" w:hanging="289"/>
        <w:jc w:val="left"/>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the Mainland (CPU) to the Island (GPU)?</w:t>
      </w:r>
    </w:p>
    <w:p w14:paraId="77FBC7B7">
      <w:pPr>
        <w:pStyle w:val="5"/>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the GPU (Device/Island) is performed using the cudaMemcpy()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r>
        <w:t>cudaMemcpyHostToDevice is used. It ensures that the input data stored in the CPU memory becomes available for computation on the GPU.</w:t>
      </w:r>
    </w:p>
    <w:p w14:paraId="4F5CDC9A">
      <w:pPr>
        <w:pStyle w:val="5"/>
        <w:spacing w:before="45"/>
      </w:pPr>
    </w:p>
    <w:p w14:paraId="6BD05E4C">
      <w:pPr>
        <w:pStyle w:val="2"/>
        <w:numPr>
          <w:ilvl w:val="0"/>
          <w:numId w:val="1"/>
        </w:numPr>
        <w:tabs>
          <w:tab w:val="left" w:pos="286"/>
          <w:tab w:val="left" w:pos="288"/>
        </w:tabs>
        <w:spacing w:before="0" w:after="0" w:line="276" w:lineRule="auto"/>
        <w:ind w:left="288" w:right="1832" w:hanging="289"/>
        <w:jc w:val="left"/>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to write cudaFree() at the end of the program?</w:t>
      </w:r>
    </w:p>
    <w:p w14:paraId="538E7C50">
      <w:pPr>
        <w:pStyle w:val="5"/>
        <w:spacing w:line="276" w:lineRule="auto"/>
        <w:ind w:right="404" w:firstLine="288"/>
      </w:pPr>
      <w:r>
        <w:t>If a programmer forgets to call cudaFree(),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5618FCCB">
      <w:pPr>
        <w:pStyle w:val="5"/>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r>
        <w:t>cudaFree()</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12A2C983">
      <w:pPr>
        <w:pStyle w:val="5"/>
        <w:spacing w:before="45"/>
      </w:pPr>
    </w:p>
    <w:p w14:paraId="6A41C780">
      <w:pPr>
        <w:pStyle w:val="2"/>
        <w:numPr>
          <w:ilvl w:val="0"/>
          <w:numId w:val="1"/>
        </w:numPr>
        <w:tabs>
          <w:tab w:val="left" w:pos="287"/>
        </w:tabs>
        <w:spacing w:before="0" w:after="0" w:line="276" w:lineRule="auto"/>
        <w:ind w:left="0" w:right="2526" w:firstLine="0"/>
        <w:jc w:val="left"/>
      </w:pPr>
      <w:r>
        <w:t>In</w:t>
      </w:r>
      <w:r>
        <w:rPr>
          <w:spacing w:val="-5"/>
        </w:rPr>
        <w:t xml:space="preserve"> </w:t>
      </w:r>
      <w:r>
        <w:t>the</w:t>
      </w:r>
      <w:r>
        <w:rPr>
          <w:spacing w:val="-5"/>
        </w:rPr>
        <w:t xml:space="preserve"> </w:t>
      </w:r>
      <w:r>
        <w:t>OpenMP</w:t>
      </w:r>
      <w:r>
        <w:rPr>
          <w:spacing w:val="-5"/>
        </w:rPr>
        <w:t xml:space="preserve"> </w:t>
      </w:r>
      <w:r>
        <w:t>nowait</w:t>
      </w:r>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3AE9CC28">
      <w:pPr>
        <w:pStyle w:val="5"/>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r>
        <w:t>nowait</w:t>
      </w:r>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08C87BC0">
      <w:pPr>
        <w:pStyle w:val="5"/>
        <w:spacing w:after="0" w:line="276" w:lineRule="auto"/>
        <w:sectPr>
          <w:pgSz w:w="12240" w:h="15840"/>
          <w:pgMar w:top="1820" w:right="1080" w:bottom="280" w:left="1440" w:header="720" w:footer="720" w:gutter="0"/>
          <w:cols w:space="720" w:num="1"/>
        </w:sectPr>
      </w:pPr>
    </w:p>
    <w:p w14:paraId="78E0F2AE">
      <w:pPr>
        <w:pStyle w:val="2"/>
        <w:spacing w:before="64"/>
      </w:pPr>
      <w:r>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45B50703">
      <w:pPr>
        <w:pStyle w:val="5"/>
        <w:spacing w:before="44"/>
      </w:pPr>
      <w:r>
        <w:rPr>
          <w:spacing w:val="-2"/>
        </w:rPr>
        <w:t>Memory)</w:t>
      </w:r>
    </w:p>
    <w:p w14:paraId="794998C1">
      <w:pPr>
        <w:pStyle w:val="5"/>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memory vs ultra-fast Shared memory in Google Colab.</w:t>
      </w:r>
    </w:p>
    <w:p w14:paraId="711934E3">
      <w:pPr>
        <w:pStyle w:val="5"/>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r>
        <w:t>Colab</w:t>
      </w:r>
      <w:r>
        <w:rPr>
          <w:spacing w:val="-4"/>
        </w:rPr>
        <w:t xml:space="preserve"> </w:t>
      </w:r>
      <w:r>
        <w:t>cell</w:t>
      </w:r>
      <w:r>
        <w:rPr>
          <w:spacing w:val="-4"/>
        </w:rPr>
        <w:t xml:space="preserve"> </w:t>
      </w:r>
      <w:r>
        <w:t>(with</w:t>
      </w:r>
      <w:r>
        <w:rPr>
          <w:spacing w:val="-4"/>
        </w:rPr>
        <w:t xml:space="preserve"> </w:t>
      </w:r>
      <w:r>
        <w:t>%%cuda</w:t>
      </w:r>
      <w:r>
        <w:rPr>
          <w:spacing w:val="-4"/>
        </w:rPr>
        <w:t xml:space="preserve"> </w:t>
      </w:r>
      <w:r>
        <w:t>at</w:t>
      </w:r>
      <w:r>
        <w:rPr>
          <w:spacing w:val="-4"/>
        </w:rPr>
        <w:t xml:space="preserve"> </w:t>
      </w:r>
      <w:r>
        <w:t>the</w:t>
      </w:r>
      <w:r>
        <w:rPr>
          <w:spacing w:val="-4"/>
        </w:rPr>
        <w:t xml:space="preserve"> </w:t>
      </w:r>
      <w:r>
        <w:t>top),</w:t>
      </w:r>
      <w:r>
        <w:rPr>
          <w:spacing w:val="-4"/>
        </w:rPr>
        <w:t xml:space="preserve"> </w:t>
      </w:r>
      <w:r>
        <w:t>paste the Matrix Multiplication code that uses both matrixMulGlobal</w:t>
      </w:r>
    </w:p>
    <w:p w14:paraId="2B42C5E9">
      <w:pPr>
        <w:pStyle w:val="5"/>
      </w:pPr>
      <w:r>
        <w:t>and</w:t>
      </w:r>
      <w:r>
        <w:rPr>
          <w:spacing w:val="-8"/>
        </w:rPr>
        <w:t xml:space="preserve"> </w:t>
      </w:r>
      <w:r>
        <w:t>matrixMulShared</w:t>
      </w:r>
      <w:r>
        <w:rPr>
          <w:spacing w:val="-8"/>
        </w:rPr>
        <w:t xml:space="preserve"> </w:t>
      </w:r>
      <w:r>
        <w:t>(The</w:t>
      </w:r>
      <w:r>
        <w:rPr>
          <w:spacing w:val="-8"/>
        </w:rPr>
        <w:t xml:space="preserve"> </w:t>
      </w:r>
      <w:r>
        <w:t>Architect</w:t>
      </w:r>
      <w:r>
        <w:rPr>
          <w:spacing w:val="-7"/>
        </w:rPr>
        <w:t xml:space="preserve"> </w:t>
      </w:r>
      <w:r>
        <w:rPr>
          <w:spacing w:val="-4"/>
        </w:rPr>
        <w:t>Way).</w:t>
      </w:r>
    </w:p>
    <w:p w14:paraId="0FE2EC21">
      <w:pPr>
        <w:pStyle w:val="5"/>
        <w:spacing w:before="45"/>
      </w:pPr>
      <w:r>
        <w:rPr>
          <w:spacing w:val="-2"/>
        </w:rPr>
        <w:t>%%cuda</w:t>
      </w:r>
    </w:p>
    <w:p w14:paraId="00C4146E">
      <w:pPr>
        <w:pStyle w:val="5"/>
        <w:spacing w:before="45" w:line="276" w:lineRule="auto"/>
        <w:ind w:right="6430"/>
      </w:pPr>
      <w:r>
        <w:t>#include &lt;iostream&gt; #include</w:t>
      </w:r>
      <w:r>
        <w:rPr>
          <w:spacing w:val="-19"/>
        </w:rPr>
        <w:t xml:space="preserve"> </w:t>
      </w:r>
      <w:r>
        <w:t>&lt;cuda_runtime.h&gt;</w:t>
      </w:r>
    </w:p>
    <w:p w14:paraId="4B36CF55">
      <w:pPr>
        <w:pStyle w:val="5"/>
        <w:spacing w:before="45"/>
      </w:pPr>
    </w:p>
    <w:p w14:paraId="3D393CAE">
      <w:pPr>
        <w:pStyle w:val="5"/>
      </w:pPr>
      <w:r>
        <w:t>#define</w:t>
      </w:r>
      <w:r>
        <w:rPr>
          <w:spacing w:val="-4"/>
        </w:rPr>
        <w:t xml:space="preserve"> </w:t>
      </w:r>
      <w:r>
        <w:t>N</w:t>
      </w:r>
      <w:r>
        <w:rPr>
          <w:spacing w:val="-4"/>
        </w:rPr>
        <w:t xml:space="preserve"> 1024</w:t>
      </w:r>
    </w:p>
    <w:p w14:paraId="39C5F5A0">
      <w:pPr>
        <w:pStyle w:val="5"/>
        <w:spacing w:before="45"/>
      </w:pPr>
      <w:r>
        <w:t>#define</w:t>
      </w:r>
      <w:r>
        <w:rPr>
          <w:spacing w:val="-8"/>
        </w:rPr>
        <w:t xml:space="preserve"> </w:t>
      </w:r>
      <w:r>
        <w:t>TILE_SIZE</w:t>
      </w:r>
      <w:r>
        <w:rPr>
          <w:spacing w:val="-8"/>
        </w:rPr>
        <w:t xml:space="preserve"> </w:t>
      </w:r>
      <w:r>
        <w:rPr>
          <w:spacing w:val="-5"/>
        </w:rPr>
        <w:t>16</w:t>
      </w:r>
    </w:p>
    <w:p w14:paraId="764BF4C5">
      <w:pPr>
        <w:pStyle w:val="5"/>
        <w:spacing w:before="89"/>
      </w:pPr>
    </w:p>
    <w:p w14:paraId="0E9234BF">
      <w:pPr>
        <w:pStyle w:val="5"/>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12F21511">
      <w:pPr>
        <w:pStyle w:val="5"/>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r>
        <w:t>matrixMulGlobal(float</w:t>
      </w:r>
      <w:r>
        <w:rPr>
          <w:spacing w:val="-9"/>
        </w:rPr>
        <w:t xml:space="preserve"> </w:t>
      </w:r>
      <w:r>
        <w:t>*A,</w:t>
      </w:r>
      <w:r>
        <w:rPr>
          <w:spacing w:val="-9"/>
        </w:rPr>
        <w:t xml:space="preserve"> </w:t>
      </w:r>
      <w:r>
        <w:rPr>
          <w:spacing w:val="-2"/>
        </w:rPr>
        <w:t>float</w:t>
      </w:r>
    </w:p>
    <w:p w14:paraId="7874A283">
      <w:pPr>
        <w:pStyle w:val="5"/>
        <w:spacing w:before="45"/>
      </w:pPr>
      <w:r>
        <w:t>*B,</w:t>
      </w:r>
      <w:r>
        <w:rPr>
          <w:spacing w:val="-4"/>
        </w:rPr>
        <w:t xml:space="preserve"> </w:t>
      </w:r>
      <w:r>
        <w:t>float</w:t>
      </w:r>
      <w:r>
        <w:rPr>
          <w:spacing w:val="-4"/>
        </w:rPr>
        <w:t xml:space="preserve"> </w:t>
      </w:r>
      <w:r>
        <w:t>*C)</w:t>
      </w:r>
      <w:r>
        <w:rPr>
          <w:spacing w:val="-3"/>
        </w:rPr>
        <w:t xml:space="preserve"> </w:t>
      </w:r>
      <w:r>
        <w:rPr>
          <w:spacing w:val="-10"/>
        </w:rPr>
        <w:t>{</w:t>
      </w:r>
    </w:p>
    <w:p w14:paraId="40F62942">
      <w:pPr>
        <w:pStyle w:val="5"/>
        <w:spacing w:before="45" w:line="276" w:lineRule="auto"/>
        <w:ind w:right="5138"/>
      </w:pPr>
      <w:r>
        <w:t>int</w:t>
      </w:r>
      <w:r>
        <w:rPr>
          <w:spacing w:val="-7"/>
        </w:rPr>
        <w:t xml:space="preserve"> </w:t>
      </w:r>
      <w:r>
        <w:t>row</w:t>
      </w:r>
      <w:r>
        <w:rPr>
          <w:spacing w:val="-7"/>
        </w:rPr>
        <w:t xml:space="preserve"> </w:t>
      </w:r>
      <w:r>
        <w:t>=</w:t>
      </w:r>
      <w:r>
        <w:rPr>
          <w:spacing w:val="-7"/>
        </w:rPr>
        <w:t xml:space="preserve"> </w:t>
      </w:r>
      <w:r>
        <w:t>blockIdx.y</w:t>
      </w:r>
      <w:r>
        <w:rPr>
          <w:spacing w:val="-7"/>
        </w:rPr>
        <w:t xml:space="preserve"> </w:t>
      </w:r>
      <w:r>
        <w:t>*</w:t>
      </w:r>
      <w:r>
        <w:rPr>
          <w:spacing w:val="-7"/>
        </w:rPr>
        <w:t xml:space="preserve"> </w:t>
      </w:r>
      <w:r>
        <w:t>blockDim.y</w:t>
      </w:r>
      <w:r>
        <w:rPr>
          <w:spacing w:val="-7"/>
        </w:rPr>
        <w:t xml:space="preserve"> </w:t>
      </w:r>
      <w:r>
        <w:t xml:space="preserve">+ </w:t>
      </w:r>
      <w:r>
        <w:rPr>
          <w:spacing w:val="-2"/>
        </w:rPr>
        <w:t>threadIdx.y;</w:t>
      </w:r>
    </w:p>
    <w:p w14:paraId="46928914">
      <w:pPr>
        <w:pStyle w:val="5"/>
        <w:spacing w:line="276" w:lineRule="auto"/>
        <w:ind w:right="5138"/>
      </w:pPr>
      <w:r>
        <w:t>int</w:t>
      </w:r>
      <w:r>
        <w:rPr>
          <w:spacing w:val="-7"/>
        </w:rPr>
        <w:t xml:space="preserve"> </w:t>
      </w:r>
      <w:r>
        <w:t>col</w:t>
      </w:r>
      <w:r>
        <w:rPr>
          <w:spacing w:val="-7"/>
        </w:rPr>
        <w:t xml:space="preserve"> </w:t>
      </w:r>
      <w:r>
        <w:t>=</w:t>
      </w:r>
      <w:r>
        <w:rPr>
          <w:spacing w:val="-7"/>
        </w:rPr>
        <w:t xml:space="preserve"> </w:t>
      </w:r>
      <w:r>
        <w:t>blockIdx.x</w:t>
      </w:r>
      <w:r>
        <w:rPr>
          <w:spacing w:val="-7"/>
        </w:rPr>
        <w:t xml:space="preserve"> </w:t>
      </w:r>
      <w:r>
        <w:t>*</w:t>
      </w:r>
      <w:r>
        <w:rPr>
          <w:spacing w:val="-7"/>
        </w:rPr>
        <w:t xml:space="preserve"> </w:t>
      </w:r>
      <w:r>
        <w:t>blockDim.x</w:t>
      </w:r>
      <w:r>
        <w:rPr>
          <w:spacing w:val="-7"/>
        </w:rPr>
        <w:t xml:space="preserve"> </w:t>
      </w:r>
      <w:r>
        <w:t xml:space="preserve">+ </w:t>
      </w:r>
      <w:r>
        <w:rPr>
          <w:spacing w:val="-2"/>
        </w:rPr>
        <w:t>threadIdx.x;</w:t>
      </w:r>
    </w:p>
    <w:p w14:paraId="74B72F9F">
      <w:pPr>
        <w:pStyle w:val="5"/>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r>
        <w:t>{ float sum = 0.0f;</w:t>
      </w:r>
    </w:p>
    <w:p w14:paraId="0FEA7F57">
      <w:pPr>
        <w:pStyle w:val="5"/>
      </w:pPr>
      <w:r>
        <w:t>for</w:t>
      </w:r>
      <w:r>
        <w:rPr>
          <w:spacing w:val="-5"/>
        </w:rPr>
        <w:t xml:space="preserve"> </w:t>
      </w:r>
      <w:r>
        <w:t>(int</w:t>
      </w:r>
      <w:r>
        <w:rPr>
          <w:spacing w:val="-2"/>
        </w:rPr>
        <w:t xml:space="preserve"> </w:t>
      </w:r>
      <w:r>
        <w:t>i</w:t>
      </w:r>
      <w:r>
        <w:rPr>
          <w:spacing w:val="-2"/>
        </w:rPr>
        <w:t xml:space="preserve"> </w:t>
      </w:r>
      <w:r>
        <w:t>=</w:t>
      </w:r>
      <w:r>
        <w:rPr>
          <w:spacing w:val="-2"/>
        </w:rPr>
        <w:t xml:space="preserve"> </w:t>
      </w:r>
      <w:r>
        <w:t>0;</w:t>
      </w:r>
      <w:r>
        <w:rPr>
          <w:spacing w:val="-2"/>
        </w:rPr>
        <w:t xml:space="preserve"> </w:t>
      </w:r>
      <w:r>
        <w:t>i</w:t>
      </w:r>
      <w:r>
        <w:rPr>
          <w:spacing w:val="-2"/>
        </w:rPr>
        <w:t xml:space="preserve"> </w:t>
      </w:r>
      <w:r>
        <w:t>&lt;</w:t>
      </w:r>
      <w:r>
        <w:rPr>
          <w:spacing w:val="-2"/>
        </w:rPr>
        <w:t xml:space="preserve"> </w:t>
      </w:r>
      <w:r>
        <w:t>N;</w:t>
      </w:r>
      <w:r>
        <w:rPr>
          <w:spacing w:val="-2"/>
        </w:rPr>
        <w:t xml:space="preserve"> </w:t>
      </w:r>
      <w:r>
        <w:t>i++)</w:t>
      </w:r>
      <w:r>
        <w:rPr>
          <w:spacing w:val="-2"/>
        </w:rPr>
        <w:t xml:space="preserve"> </w:t>
      </w:r>
      <w:r>
        <w:rPr>
          <w:spacing w:val="-10"/>
        </w:rPr>
        <w:t>{</w:t>
      </w:r>
    </w:p>
    <w:p w14:paraId="7CBB4128">
      <w:pPr>
        <w:pStyle w:val="5"/>
        <w:spacing w:before="45" w:line="276" w:lineRule="auto"/>
        <w:ind w:right="5701"/>
      </w:pPr>
      <w:r>
        <w:t>sum</w:t>
      </w:r>
      <w:r>
        <w:rPr>
          <w:spacing w:val="-4"/>
        </w:rPr>
        <w:t xml:space="preserve"> </w:t>
      </w:r>
      <w:r>
        <w:t>+=</w:t>
      </w:r>
      <w:r>
        <w:rPr>
          <w:spacing w:val="-4"/>
        </w:rPr>
        <w:t xml:space="preserve"> </w:t>
      </w:r>
      <w:r>
        <w:t>A[row</w:t>
      </w:r>
      <w:r>
        <w:rPr>
          <w:spacing w:val="-4"/>
        </w:rPr>
        <w:t xml:space="preserve"> </w:t>
      </w:r>
      <w:r>
        <w:t>*</w:t>
      </w:r>
      <w:r>
        <w:rPr>
          <w:spacing w:val="-4"/>
        </w:rPr>
        <w:t xml:space="preserve"> </w:t>
      </w:r>
      <w:r>
        <w:t>N</w:t>
      </w:r>
      <w:r>
        <w:rPr>
          <w:spacing w:val="-4"/>
        </w:rPr>
        <w:t xml:space="preserve"> </w:t>
      </w:r>
      <w:r>
        <w:t>+</w:t>
      </w:r>
      <w:r>
        <w:rPr>
          <w:spacing w:val="-4"/>
        </w:rPr>
        <w:t xml:space="preserve"> </w:t>
      </w:r>
      <w:r>
        <w:t>i]</w:t>
      </w:r>
      <w:r>
        <w:rPr>
          <w:spacing w:val="-4"/>
        </w:rPr>
        <w:t xml:space="preserve"> </w:t>
      </w:r>
      <w:r>
        <w:t>*</w:t>
      </w:r>
      <w:r>
        <w:rPr>
          <w:spacing w:val="-4"/>
        </w:rPr>
        <w:t xml:space="preserve"> </w:t>
      </w:r>
      <w:r>
        <w:t>B[i</w:t>
      </w:r>
      <w:r>
        <w:rPr>
          <w:spacing w:val="-4"/>
        </w:rPr>
        <w:t xml:space="preserve"> </w:t>
      </w:r>
      <w:r>
        <w:t>*</w:t>
      </w:r>
      <w:r>
        <w:rPr>
          <w:spacing w:val="-4"/>
        </w:rPr>
        <w:t xml:space="preserve"> </w:t>
      </w:r>
      <w:r>
        <w:t>N</w:t>
      </w:r>
      <w:r>
        <w:rPr>
          <w:spacing w:val="-4"/>
        </w:rPr>
        <w:t xml:space="preserve"> </w:t>
      </w:r>
      <w:r>
        <w:t xml:space="preserve">+ </w:t>
      </w:r>
      <w:r>
        <w:rPr>
          <w:spacing w:val="-2"/>
        </w:rPr>
        <w:t>col];</w:t>
      </w:r>
    </w:p>
    <w:p w14:paraId="60BF76A4">
      <w:pPr>
        <w:spacing w:before="0"/>
        <w:ind w:left="0" w:right="0" w:firstLine="0"/>
        <w:jc w:val="left"/>
        <w:rPr>
          <w:sz w:val="26"/>
        </w:rPr>
      </w:pPr>
      <w:r>
        <w:rPr>
          <w:spacing w:val="-10"/>
          <w:sz w:val="26"/>
        </w:rPr>
        <w:t>}</w:t>
      </w:r>
    </w:p>
    <w:p w14:paraId="08D58E7B">
      <w:pPr>
        <w:pStyle w:val="5"/>
        <w:spacing w:before="45"/>
      </w:pPr>
      <w:r>
        <w:t>C[row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23209EAA">
      <w:pPr>
        <w:spacing w:before="44"/>
        <w:ind w:left="0" w:right="0" w:firstLine="0"/>
        <w:jc w:val="left"/>
        <w:rPr>
          <w:sz w:val="26"/>
        </w:rPr>
      </w:pPr>
      <w:r>
        <w:rPr>
          <w:spacing w:val="-10"/>
          <w:sz w:val="26"/>
        </w:rPr>
        <w:t>}</w:t>
      </w:r>
    </w:p>
    <w:p w14:paraId="7829BC1C">
      <w:pPr>
        <w:spacing w:before="45"/>
        <w:ind w:left="0" w:right="0" w:firstLine="0"/>
        <w:jc w:val="left"/>
        <w:rPr>
          <w:sz w:val="26"/>
        </w:rPr>
      </w:pPr>
      <w:r>
        <w:rPr>
          <w:spacing w:val="-10"/>
          <w:sz w:val="26"/>
        </w:rPr>
        <w:t>}</w:t>
      </w:r>
    </w:p>
    <w:p w14:paraId="18A12AE7">
      <w:pPr>
        <w:pStyle w:val="5"/>
        <w:spacing w:before="90"/>
      </w:pPr>
    </w:p>
    <w:p w14:paraId="0D9EF5B1">
      <w:pPr>
        <w:pStyle w:val="5"/>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57B14FE1">
      <w:pPr>
        <w:pStyle w:val="5"/>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r>
        <w:t>matrixMulShared(float</w:t>
      </w:r>
      <w:r>
        <w:rPr>
          <w:spacing w:val="-9"/>
        </w:rPr>
        <w:t xml:space="preserve"> </w:t>
      </w:r>
      <w:r>
        <w:t>*A,</w:t>
      </w:r>
      <w:r>
        <w:rPr>
          <w:spacing w:val="-9"/>
        </w:rPr>
        <w:t xml:space="preserve"> </w:t>
      </w:r>
      <w:r>
        <w:rPr>
          <w:spacing w:val="-2"/>
        </w:rPr>
        <w:t>float</w:t>
      </w:r>
    </w:p>
    <w:p w14:paraId="45A36E3B">
      <w:pPr>
        <w:pStyle w:val="5"/>
        <w:spacing w:before="45"/>
      </w:pPr>
      <w:r>
        <w:t>*B,</w:t>
      </w:r>
      <w:r>
        <w:rPr>
          <w:spacing w:val="-4"/>
        </w:rPr>
        <w:t xml:space="preserve"> </w:t>
      </w:r>
      <w:r>
        <w:t>float</w:t>
      </w:r>
      <w:r>
        <w:rPr>
          <w:spacing w:val="-4"/>
        </w:rPr>
        <w:t xml:space="preserve"> </w:t>
      </w:r>
      <w:r>
        <w:t>*C)</w:t>
      </w:r>
      <w:r>
        <w:rPr>
          <w:spacing w:val="-3"/>
        </w:rPr>
        <w:t xml:space="preserve"> </w:t>
      </w:r>
      <w:r>
        <w:rPr>
          <w:spacing w:val="-10"/>
        </w:rPr>
        <w:t>{</w:t>
      </w:r>
    </w:p>
    <w:p w14:paraId="5EFA21E1">
      <w:pPr>
        <w:pStyle w:val="5"/>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r>
        <w:rPr>
          <w:spacing w:val="-2"/>
        </w:rPr>
        <w:t>shared_A[TILE_SIZE][TILE_SIZE];</w:t>
      </w:r>
    </w:p>
    <w:p w14:paraId="669FAF14">
      <w:pPr>
        <w:pStyle w:val="5"/>
        <w:spacing w:after="0" w:line="276" w:lineRule="auto"/>
        <w:sectPr>
          <w:pgSz w:w="12240" w:h="15840"/>
          <w:pgMar w:top="1720" w:right="1080" w:bottom="280" w:left="1440" w:header="720" w:footer="720" w:gutter="0"/>
          <w:cols w:space="720" w:num="1"/>
        </w:sectPr>
      </w:pPr>
    </w:p>
    <w:p w14:paraId="78C9C0A4">
      <w:pPr>
        <w:pStyle w:val="5"/>
        <w:tabs>
          <w:tab w:val="left" w:pos="289"/>
          <w:tab w:val="left" w:pos="1434"/>
        </w:tabs>
        <w:spacing w:before="80" w:line="276" w:lineRule="auto"/>
        <w:ind w:right="5701"/>
      </w:pPr>
      <w:r>
        <w:rPr>
          <w:rFonts w:ascii="Times New Roman"/>
          <w:u w:val="single"/>
        </w:rPr>
        <w:tab/>
      </w:r>
      <w:r>
        <w:rPr>
          <w:spacing w:val="-2"/>
        </w:rPr>
        <w:t>shared</w:t>
      </w:r>
      <w:r>
        <w:rPr>
          <w:rFonts w:ascii="Times New Roman"/>
          <w:u w:val="single"/>
        </w:rPr>
        <w:tab/>
      </w:r>
      <w:r>
        <w:rPr>
          <w:spacing w:val="-4"/>
        </w:rPr>
        <w:t xml:space="preserve">float </w:t>
      </w:r>
      <w:r>
        <w:rPr>
          <w:spacing w:val="-2"/>
        </w:rPr>
        <w:t>shared_B[TILE_SIZE][TILE_SIZE];</w:t>
      </w:r>
    </w:p>
    <w:p w14:paraId="7612A423">
      <w:pPr>
        <w:pStyle w:val="5"/>
        <w:spacing w:before="37" w:line="688" w:lineRule="exact"/>
        <w:ind w:right="5138"/>
      </w:pPr>
      <w:r>
        <w:t>int bx = blockIdx.x; int by = blockIdx.y; int</w:t>
      </w:r>
      <w:r>
        <w:rPr>
          <w:spacing w:val="-6"/>
        </w:rPr>
        <w:t xml:space="preserve"> </w:t>
      </w:r>
      <w:r>
        <w:t>tx</w:t>
      </w:r>
      <w:r>
        <w:rPr>
          <w:spacing w:val="-6"/>
        </w:rPr>
        <w:t xml:space="preserve"> </w:t>
      </w:r>
      <w:r>
        <w:t>=</w:t>
      </w:r>
      <w:r>
        <w:rPr>
          <w:spacing w:val="-6"/>
        </w:rPr>
        <w:t xml:space="preserve"> </w:t>
      </w:r>
      <w:r>
        <w:t>threadIdx.x;</w:t>
      </w:r>
      <w:r>
        <w:rPr>
          <w:spacing w:val="-6"/>
        </w:rPr>
        <w:t xml:space="preserve"> </w:t>
      </w:r>
      <w:r>
        <w:t>int</w:t>
      </w:r>
      <w:r>
        <w:rPr>
          <w:spacing w:val="-6"/>
        </w:rPr>
        <w:t xml:space="preserve"> </w:t>
      </w:r>
      <w:r>
        <w:t>ty</w:t>
      </w:r>
      <w:r>
        <w:rPr>
          <w:spacing w:val="-6"/>
        </w:rPr>
        <w:t xml:space="preserve"> </w:t>
      </w:r>
      <w:r>
        <w:t>=</w:t>
      </w:r>
      <w:r>
        <w:rPr>
          <w:spacing w:val="-6"/>
        </w:rPr>
        <w:t xml:space="preserve"> </w:t>
      </w:r>
      <w:r>
        <w:t>threadIdx.y; int row = by * TILE_SIZE + ty;</w:t>
      </w:r>
    </w:p>
    <w:p w14:paraId="76D45CEA">
      <w:pPr>
        <w:pStyle w:val="5"/>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r>
        <w:rPr>
          <w:spacing w:val="-5"/>
        </w:rPr>
        <w:t>tx;</w:t>
      </w:r>
    </w:p>
    <w:p w14:paraId="58D3CD43">
      <w:pPr>
        <w:pStyle w:val="5"/>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6B42FB75">
      <w:pPr>
        <w:pStyle w:val="5"/>
        <w:spacing w:before="89"/>
      </w:pPr>
    </w:p>
    <w:p w14:paraId="7D3330D2">
      <w:pPr>
        <w:pStyle w:val="5"/>
        <w:spacing w:before="1" w:line="276" w:lineRule="auto"/>
        <w:ind w:right="5138"/>
      </w:pPr>
      <w:r>
        <w:t>for</w:t>
      </w:r>
      <w:r>
        <w:rPr>
          <w:spacing w:val="-4"/>
        </w:rPr>
        <w:t xml:space="preserve"> </w:t>
      </w:r>
      <w:r>
        <w:t>(int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r>
        <w:t>i++)</w:t>
      </w:r>
      <w:r>
        <w:rPr>
          <w:spacing w:val="-4"/>
        </w:rPr>
        <w:t xml:space="preserve"> </w:t>
      </w:r>
      <w:r>
        <w:t>{ shared_A[ty][tx] = A[row * N + (i * TILE_SIZE + tx)];</w:t>
      </w:r>
    </w:p>
    <w:p w14:paraId="63602577">
      <w:pPr>
        <w:pStyle w:val="5"/>
        <w:spacing w:line="276" w:lineRule="auto"/>
        <w:ind w:right="5392"/>
      </w:pPr>
      <w:r>
        <w:t>shared_B[ty][tx]</w:t>
      </w:r>
      <w:r>
        <w:rPr>
          <w:spacing w:val="-8"/>
        </w:rPr>
        <w:t xml:space="preserve"> </w:t>
      </w:r>
      <w:r>
        <w:t>=</w:t>
      </w:r>
      <w:r>
        <w:rPr>
          <w:spacing w:val="-8"/>
        </w:rPr>
        <w:t xml:space="preserve"> </w:t>
      </w:r>
      <w:r>
        <w:t>B[(i</w:t>
      </w:r>
      <w:r>
        <w:rPr>
          <w:spacing w:val="-8"/>
        </w:rPr>
        <w:t xml:space="preserve"> </w:t>
      </w:r>
      <w:r>
        <w:t>*</w:t>
      </w:r>
      <w:r>
        <w:rPr>
          <w:spacing w:val="-8"/>
        </w:rPr>
        <w:t xml:space="preserve"> </w:t>
      </w:r>
      <w:r>
        <w:t>TILE_SIZE</w:t>
      </w:r>
      <w:r>
        <w:rPr>
          <w:spacing w:val="-8"/>
        </w:rPr>
        <w:t xml:space="preserve"> </w:t>
      </w:r>
      <w:r>
        <w:t>+ ty) * N + col];</w:t>
      </w:r>
    </w:p>
    <w:p w14:paraId="40A80276">
      <w:pPr>
        <w:pStyle w:val="5"/>
        <w:tabs>
          <w:tab w:val="left" w:pos="289"/>
        </w:tabs>
      </w:pPr>
      <w:r>
        <w:rPr>
          <w:rFonts w:ascii="Times New Roman"/>
          <w:u w:val="single"/>
        </w:rPr>
        <w:tab/>
      </w:r>
      <w:r>
        <w:rPr>
          <w:spacing w:val="-2"/>
        </w:rPr>
        <w:t>syncthreads();</w:t>
      </w:r>
    </w:p>
    <w:p w14:paraId="398194DA">
      <w:pPr>
        <w:pStyle w:val="5"/>
        <w:spacing w:before="89"/>
      </w:pPr>
    </w:p>
    <w:p w14:paraId="07C17989">
      <w:pPr>
        <w:pStyle w:val="5"/>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r>
        <w:t xml:space="preserve">{ sum += shared_A[ty][k] * </w:t>
      </w:r>
      <w:r>
        <w:rPr>
          <w:spacing w:val="-2"/>
        </w:rPr>
        <w:t>shared_B[k][tx];</w:t>
      </w:r>
    </w:p>
    <w:p w14:paraId="7C153E9E">
      <w:pPr>
        <w:spacing w:before="0"/>
        <w:ind w:left="0" w:right="0" w:firstLine="0"/>
        <w:jc w:val="left"/>
        <w:rPr>
          <w:sz w:val="26"/>
        </w:rPr>
      </w:pPr>
      <w:r>
        <w:rPr>
          <w:spacing w:val="-10"/>
          <w:sz w:val="26"/>
        </w:rPr>
        <w:t>}</w:t>
      </w:r>
    </w:p>
    <w:p w14:paraId="026156FD">
      <w:pPr>
        <w:pStyle w:val="5"/>
        <w:tabs>
          <w:tab w:val="left" w:pos="289"/>
        </w:tabs>
        <w:spacing w:before="45"/>
      </w:pPr>
      <w:r>
        <w:rPr>
          <w:rFonts w:ascii="Times New Roman"/>
          <w:u w:val="single"/>
        </w:rPr>
        <w:tab/>
      </w:r>
      <w:r>
        <w:rPr>
          <w:spacing w:val="-2"/>
        </w:rPr>
        <w:t>syncthreads();</w:t>
      </w:r>
    </w:p>
    <w:p w14:paraId="7B7C23A4">
      <w:pPr>
        <w:spacing w:before="45"/>
        <w:ind w:left="0" w:right="0" w:firstLine="0"/>
        <w:jc w:val="left"/>
        <w:rPr>
          <w:sz w:val="26"/>
        </w:rPr>
      </w:pPr>
      <w:r>
        <w:rPr>
          <w:spacing w:val="-10"/>
          <w:sz w:val="26"/>
        </w:rPr>
        <w:t>}</w:t>
      </w:r>
    </w:p>
    <w:p w14:paraId="58CBD433">
      <w:pPr>
        <w:pStyle w:val="5"/>
        <w:spacing w:before="45"/>
      </w:pPr>
      <w:r>
        <w:t>C[row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35B1943D">
      <w:pPr>
        <w:spacing w:before="45"/>
        <w:ind w:left="0" w:right="0" w:firstLine="0"/>
        <w:jc w:val="left"/>
        <w:rPr>
          <w:sz w:val="26"/>
        </w:rPr>
      </w:pPr>
      <w:r>
        <w:rPr>
          <w:spacing w:val="-10"/>
          <w:sz w:val="26"/>
        </w:rPr>
        <w:t>}</w:t>
      </w:r>
    </w:p>
    <w:p w14:paraId="277D7C55">
      <w:pPr>
        <w:pStyle w:val="5"/>
        <w:spacing w:before="89"/>
      </w:pPr>
    </w:p>
    <w:p w14:paraId="54EC928A">
      <w:pPr>
        <w:pStyle w:val="5"/>
      </w:pPr>
      <w:r>
        <w:t>int</w:t>
      </w:r>
      <w:r>
        <w:rPr>
          <w:spacing w:val="-5"/>
        </w:rPr>
        <w:t xml:space="preserve"> </w:t>
      </w:r>
      <w:r>
        <w:t>main()</w:t>
      </w:r>
      <w:r>
        <w:rPr>
          <w:spacing w:val="-4"/>
        </w:rPr>
        <w:t xml:space="preserve"> </w:t>
      </w:r>
      <w:r>
        <w:rPr>
          <w:spacing w:val="-10"/>
        </w:rPr>
        <w:t>{</w:t>
      </w:r>
    </w:p>
    <w:p w14:paraId="48560CFE">
      <w:pPr>
        <w:pStyle w:val="5"/>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r>
        <w:rPr>
          <w:spacing w:val="-2"/>
        </w:rPr>
        <w:t>sizeof(float);</w:t>
      </w:r>
    </w:p>
    <w:p w14:paraId="462EED1E">
      <w:pPr>
        <w:pStyle w:val="5"/>
        <w:spacing w:before="45"/>
      </w:pPr>
      <w:r>
        <w:t>float</w:t>
      </w:r>
      <w:r>
        <w:rPr>
          <w:spacing w:val="-6"/>
        </w:rPr>
        <w:t xml:space="preserve"> </w:t>
      </w:r>
      <w:r>
        <w:t>*h_A</w:t>
      </w:r>
      <w:r>
        <w:rPr>
          <w:spacing w:val="-4"/>
        </w:rPr>
        <w:t xml:space="preserve"> </w:t>
      </w:r>
      <w:r>
        <w:t>=</w:t>
      </w:r>
      <w:r>
        <w:rPr>
          <w:spacing w:val="-3"/>
        </w:rPr>
        <w:t xml:space="preserve"> </w:t>
      </w:r>
      <w:r>
        <w:t>new</w:t>
      </w:r>
      <w:r>
        <w:rPr>
          <w:spacing w:val="-4"/>
        </w:rPr>
        <w:t xml:space="preserve"> </w:t>
      </w:r>
      <w:r>
        <w:t>float[N</w:t>
      </w:r>
      <w:r>
        <w:rPr>
          <w:spacing w:val="-4"/>
        </w:rPr>
        <w:t xml:space="preserve"> </w:t>
      </w:r>
      <w:r>
        <w:t>*</w:t>
      </w:r>
      <w:r>
        <w:rPr>
          <w:spacing w:val="-3"/>
        </w:rPr>
        <w:t xml:space="preserve"> </w:t>
      </w:r>
      <w:r>
        <w:t>N];</w:t>
      </w:r>
      <w:r>
        <w:rPr>
          <w:spacing w:val="-4"/>
        </w:rPr>
        <w:t xml:space="preserve"> </w:t>
      </w:r>
      <w:r>
        <w:t>float</w:t>
      </w:r>
      <w:r>
        <w:rPr>
          <w:spacing w:val="-4"/>
        </w:rPr>
        <w:t xml:space="preserve"> </w:t>
      </w:r>
      <w:r>
        <w:t>*h_B</w:t>
      </w:r>
      <w:r>
        <w:rPr>
          <w:spacing w:val="-3"/>
        </w:rPr>
        <w:t xml:space="preserve"> </w:t>
      </w:r>
      <w:r>
        <w:rPr>
          <w:spacing w:val="-10"/>
        </w:rPr>
        <w:t>=</w:t>
      </w:r>
    </w:p>
    <w:p w14:paraId="095EA3AC">
      <w:pPr>
        <w:pStyle w:val="5"/>
        <w:spacing w:before="89"/>
      </w:pPr>
    </w:p>
    <w:p w14:paraId="68B9ACE4">
      <w:pPr>
        <w:pStyle w:val="5"/>
        <w:spacing w:before="1"/>
      </w:pPr>
      <w:r>
        <w:t>new</w:t>
      </w:r>
      <w:r>
        <w:rPr>
          <w:spacing w:val="-4"/>
        </w:rPr>
        <w:t xml:space="preserve"> </w:t>
      </w:r>
      <w:r>
        <w:t>float[N</w:t>
      </w:r>
      <w:r>
        <w:rPr>
          <w:spacing w:val="-4"/>
        </w:rPr>
        <w:t xml:space="preserve"> </w:t>
      </w:r>
      <w:r>
        <w:t>*</w:t>
      </w:r>
      <w:r>
        <w:rPr>
          <w:spacing w:val="-3"/>
        </w:rPr>
        <w:t xml:space="preserve"> </w:t>
      </w:r>
      <w:r>
        <w:rPr>
          <w:spacing w:val="-5"/>
        </w:rPr>
        <w:t>N];</w:t>
      </w:r>
    </w:p>
    <w:p w14:paraId="09D39A56">
      <w:pPr>
        <w:pStyle w:val="5"/>
        <w:spacing w:before="45" w:line="276" w:lineRule="auto"/>
        <w:ind w:right="5392"/>
      </w:pPr>
      <w:r>
        <w:t>for</w:t>
      </w:r>
      <w:r>
        <w:rPr>
          <w:spacing w:val="-4"/>
        </w:rPr>
        <w:t xml:space="preserve"> </w:t>
      </w:r>
      <w:r>
        <w:t>(int</w:t>
      </w:r>
      <w:r>
        <w:rPr>
          <w:spacing w:val="-4"/>
        </w:rPr>
        <w:t xml:space="preserve"> </w:t>
      </w:r>
      <w:r>
        <w:t>i</w:t>
      </w:r>
      <w:r>
        <w:rPr>
          <w:spacing w:val="-4"/>
        </w:rPr>
        <w:t xml:space="preserve"> </w:t>
      </w:r>
      <w:r>
        <w:t>=</w:t>
      </w:r>
      <w:r>
        <w:rPr>
          <w:spacing w:val="-4"/>
        </w:rPr>
        <w:t xml:space="preserve"> </w:t>
      </w:r>
      <w:r>
        <w:t>0;</w:t>
      </w:r>
      <w:r>
        <w:rPr>
          <w:spacing w:val="-4"/>
        </w:rPr>
        <w:t xml:space="preserve"> </w:t>
      </w:r>
      <w:r>
        <w:t>i</w:t>
      </w:r>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r>
        <w:t>i++)</w:t>
      </w:r>
      <w:r>
        <w:rPr>
          <w:spacing w:val="-4"/>
        </w:rPr>
        <w:t xml:space="preserve"> </w:t>
      </w:r>
      <w:r>
        <w:t>{</w:t>
      </w:r>
      <w:r>
        <w:rPr>
          <w:spacing w:val="-4"/>
        </w:rPr>
        <w:t xml:space="preserve"> </w:t>
      </w:r>
      <w:r>
        <w:t>h_A[i]</w:t>
      </w:r>
      <w:r>
        <w:rPr>
          <w:spacing w:val="-4"/>
        </w:rPr>
        <w:t xml:space="preserve"> </w:t>
      </w:r>
      <w:r>
        <w:t>= 1.0f; h_B[i] = 2.0f; }</w:t>
      </w:r>
    </w:p>
    <w:p w14:paraId="083FC012">
      <w:pPr>
        <w:pStyle w:val="5"/>
        <w:spacing w:before="44"/>
      </w:pPr>
    </w:p>
    <w:p w14:paraId="67136849">
      <w:pPr>
        <w:pStyle w:val="5"/>
      </w:pPr>
      <w:r>
        <w:t>float</w:t>
      </w:r>
      <w:r>
        <w:rPr>
          <w:spacing w:val="-5"/>
        </w:rPr>
        <w:t xml:space="preserve"> </w:t>
      </w:r>
      <w:r>
        <w:t>*d_A,</w:t>
      </w:r>
      <w:r>
        <w:rPr>
          <w:spacing w:val="-5"/>
        </w:rPr>
        <w:t xml:space="preserve"> </w:t>
      </w:r>
      <w:r>
        <w:t>*d_B,</w:t>
      </w:r>
      <w:r>
        <w:rPr>
          <w:spacing w:val="-5"/>
        </w:rPr>
        <w:t xml:space="preserve"> </w:t>
      </w:r>
      <w:r>
        <w:rPr>
          <w:spacing w:val="-2"/>
        </w:rPr>
        <w:t>*d_C;</w:t>
      </w:r>
    </w:p>
    <w:p w14:paraId="24D7D219">
      <w:pPr>
        <w:pStyle w:val="5"/>
        <w:spacing w:before="45"/>
      </w:pPr>
      <w:r>
        <w:t>cudaMalloc(&amp;d_A,</w:t>
      </w:r>
      <w:r>
        <w:rPr>
          <w:spacing w:val="-11"/>
        </w:rPr>
        <w:t xml:space="preserve"> </w:t>
      </w:r>
      <w:r>
        <w:t>size);</w:t>
      </w:r>
      <w:r>
        <w:rPr>
          <w:spacing w:val="-11"/>
        </w:rPr>
        <w:t xml:space="preserve"> </w:t>
      </w:r>
      <w:r>
        <w:rPr>
          <w:spacing w:val="-2"/>
        </w:rPr>
        <w:t>cudaMalloc(&amp;d_B,</w:t>
      </w:r>
    </w:p>
    <w:p w14:paraId="040A7756">
      <w:pPr>
        <w:pStyle w:val="5"/>
        <w:spacing w:after="0"/>
        <w:sectPr>
          <w:pgSz w:w="12240" w:h="15840"/>
          <w:pgMar w:top="1360" w:right="1080" w:bottom="280" w:left="1440" w:header="720" w:footer="720" w:gutter="0"/>
          <w:cols w:space="720" w:num="1"/>
        </w:sectPr>
      </w:pPr>
    </w:p>
    <w:p w14:paraId="08F2CE32">
      <w:pPr>
        <w:pStyle w:val="5"/>
        <w:spacing w:before="80" w:line="276" w:lineRule="auto"/>
        <w:ind w:right="5138"/>
      </w:pPr>
      <w:r>
        <w:t>size);</w:t>
      </w:r>
      <w:r>
        <w:rPr>
          <w:spacing w:val="-19"/>
        </w:rPr>
        <w:t xml:space="preserve"> </w:t>
      </w:r>
      <w:r>
        <w:t>cudaMalloc(&amp;d_C,</w:t>
      </w:r>
      <w:r>
        <w:rPr>
          <w:spacing w:val="-18"/>
        </w:rPr>
        <w:t xml:space="preserve"> </w:t>
      </w:r>
      <w:r>
        <w:t xml:space="preserve">size); cudaMemcpy(d_A, h_A, size, </w:t>
      </w:r>
      <w:r>
        <w:rPr>
          <w:spacing w:val="-2"/>
        </w:rPr>
        <w:t xml:space="preserve">cudaMemcpyHostToDevice); </w:t>
      </w:r>
      <w:r>
        <w:t xml:space="preserve">cudaMemcpy(d_B, h_B, size, </w:t>
      </w:r>
      <w:r>
        <w:rPr>
          <w:spacing w:val="-2"/>
        </w:rPr>
        <w:t>cudaMemcpyHostToDevice);</w:t>
      </w:r>
    </w:p>
    <w:p w14:paraId="0496A469">
      <w:pPr>
        <w:pStyle w:val="5"/>
        <w:spacing w:before="44"/>
      </w:pPr>
    </w:p>
    <w:p w14:paraId="08624D51">
      <w:pPr>
        <w:pStyle w:val="5"/>
        <w:spacing w:before="1"/>
      </w:pPr>
      <w:r>
        <w:t>dim3</w:t>
      </w:r>
      <w:r>
        <w:rPr>
          <w:spacing w:val="-11"/>
        </w:rPr>
        <w:t xml:space="preserve"> </w:t>
      </w:r>
      <w:r>
        <w:t>threads(TILE_SIZE,</w:t>
      </w:r>
      <w:r>
        <w:rPr>
          <w:spacing w:val="-11"/>
        </w:rPr>
        <w:t xml:space="preserve"> </w:t>
      </w:r>
      <w:r>
        <w:rPr>
          <w:spacing w:val="-2"/>
        </w:rPr>
        <w:t>TILE_SIZE);</w:t>
      </w:r>
    </w:p>
    <w:p w14:paraId="3481039C">
      <w:pPr>
        <w:pStyle w:val="5"/>
        <w:spacing w:before="44" w:line="276" w:lineRule="auto"/>
        <w:ind w:right="4602"/>
      </w:pPr>
      <w:r>
        <w:t>dim3</w:t>
      </w:r>
      <w:r>
        <w:rPr>
          <w:spacing w:val="-7"/>
        </w:rPr>
        <w:t xml:space="preserve"> </w:t>
      </w:r>
      <w:r>
        <w:t>blocks(N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TILE_SIZE); cudaEvent_t start, stop;</w:t>
      </w:r>
    </w:p>
    <w:p w14:paraId="66FE2424">
      <w:pPr>
        <w:pStyle w:val="5"/>
      </w:pPr>
      <w:r>
        <w:rPr>
          <w:spacing w:val="-2"/>
        </w:rPr>
        <w:t>cudaEventCreate(&amp;start);</w:t>
      </w:r>
      <w:r>
        <w:rPr>
          <w:spacing w:val="22"/>
        </w:rPr>
        <w:t xml:space="preserve"> </w:t>
      </w:r>
      <w:r>
        <w:rPr>
          <w:spacing w:val="-2"/>
        </w:rPr>
        <w:t>cudaEventCreate(&amp;stop);</w:t>
      </w:r>
    </w:p>
    <w:p w14:paraId="3DA8271A">
      <w:pPr>
        <w:pStyle w:val="5"/>
        <w:spacing w:before="90"/>
      </w:pPr>
    </w:p>
    <w:p w14:paraId="07600A31">
      <w:pPr>
        <w:pStyle w:val="5"/>
        <w:spacing w:line="276" w:lineRule="auto"/>
        <w:ind w:right="4559"/>
      </w:pPr>
      <w:r>
        <w:rPr>
          <w:spacing w:val="-2"/>
        </w:rPr>
        <w:t xml:space="preserve">cudaEventRecord(start); </w:t>
      </w:r>
      <w:r>
        <w:t>matrixMulGlobal&lt;&lt;&lt;blocks,</w:t>
      </w:r>
      <w:r>
        <w:rPr>
          <w:spacing w:val="-19"/>
        </w:rPr>
        <w:t xml:space="preserve"> </w:t>
      </w:r>
      <w:r>
        <w:t>threads&gt;&gt;&gt;(d_A, d_B, d_C);</w:t>
      </w:r>
    </w:p>
    <w:p w14:paraId="5BD1E0B6">
      <w:pPr>
        <w:pStyle w:val="5"/>
        <w:spacing w:line="276" w:lineRule="auto"/>
        <w:ind w:right="5906"/>
      </w:pPr>
      <w:r>
        <w:rPr>
          <w:spacing w:val="-2"/>
        </w:rPr>
        <w:t xml:space="preserve">cudaEventRecord(stop); cudaEventSynchronize(stop); </w:t>
      </w:r>
      <w:r>
        <w:t>float ms_global = 0;</w:t>
      </w:r>
    </w:p>
    <w:p w14:paraId="723FA038">
      <w:pPr>
        <w:pStyle w:val="5"/>
      </w:pPr>
      <w:r>
        <w:rPr>
          <w:spacing w:val="-2"/>
        </w:rPr>
        <w:t>cudaEventElapsedTime(&amp;ms_global,</w:t>
      </w:r>
      <w:r>
        <w:rPr>
          <w:spacing w:val="14"/>
        </w:rPr>
        <w:t xml:space="preserve"> </w:t>
      </w:r>
      <w:r>
        <w:rPr>
          <w:spacing w:val="-2"/>
        </w:rPr>
        <w:t>start,</w:t>
      </w:r>
      <w:r>
        <w:rPr>
          <w:spacing w:val="15"/>
        </w:rPr>
        <w:t xml:space="preserve"> </w:t>
      </w:r>
      <w:r>
        <w:rPr>
          <w:spacing w:val="-2"/>
        </w:rPr>
        <w:t>stop);</w:t>
      </w:r>
    </w:p>
    <w:p w14:paraId="192FB7DB">
      <w:pPr>
        <w:pStyle w:val="5"/>
        <w:spacing w:before="90"/>
      </w:pPr>
    </w:p>
    <w:p w14:paraId="57E9FB3D">
      <w:pPr>
        <w:pStyle w:val="5"/>
        <w:spacing w:line="276" w:lineRule="auto"/>
        <w:ind w:right="4472"/>
      </w:pPr>
      <w:r>
        <w:rPr>
          <w:spacing w:val="-2"/>
        </w:rPr>
        <w:t xml:space="preserve">cudaEventRecord(start); </w:t>
      </w:r>
      <w:r>
        <w:t>matrixMulShared&lt;&lt;&lt;blocks,</w:t>
      </w:r>
      <w:r>
        <w:rPr>
          <w:spacing w:val="-19"/>
        </w:rPr>
        <w:t xml:space="preserve"> </w:t>
      </w:r>
      <w:r>
        <w:t>threads&gt;&gt;&gt;(d_A,</w:t>
      </w:r>
    </w:p>
    <w:p w14:paraId="58D073F5">
      <w:pPr>
        <w:pStyle w:val="5"/>
        <w:spacing w:before="44"/>
      </w:pPr>
    </w:p>
    <w:p w14:paraId="08111773">
      <w:pPr>
        <w:pStyle w:val="5"/>
        <w:spacing w:before="1" w:line="276" w:lineRule="auto"/>
        <w:ind w:right="5906"/>
      </w:pPr>
      <w:r>
        <w:t xml:space="preserve">d_B, d_C); </w:t>
      </w:r>
      <w:r>
        <w:rPr>
          <w:spacing w:val="-2"/>
        </w:rPr>
        <w:t xml:space="preserve">cudaEventRecord(stop); cudaEventSynchronize(stop); </w:t>
      </w:r>
      <w:r>
        <w:t>float ms_shared = 0;</w:t>
      </w:r>
    </w:p>
    <w:p w14:paraId="6F28E0A3">
      <w:pPr>
        <w:pStyle w:val="5"/>
      </w:pPr>
      <w:r>
        <w:rPr>
          <w:spacing w:val="-2"/>
        </w:rPr>
        <w:t>cudaEventElapsedTime(&amp;ms_shared,</w:t>
      </w:r>
      <w:r>
        <w:rPr>
          <w:spacing w:val="14"/>
        </w:rPr>
        <w:t xml:space="preserve"> </w:t>
      </w:r>
      <w:r>
        <w:rPr>
          <w:spacing w:val="-2"/>
        </w:rPr>
        <w:t>start,</w:t>
      </w:r>
      <w:r>
        <w:rPr>
          <w:spacing w:val="15"/>
        </w:rPr>
        <w:t xml:space="preserve"> </w:t>
      </w:r>
      <w:r>
        <w:rPr>
          <w:spacing w:val="-2"/>
        </w:rPr>
        <w:t>stop);</w:t>
      </w:r>
    </w:p>
    <w:p w14:paraId="4F27F416">
      <w:pPr>
        <w:pStyle w:val="5"/>
        <w:spacing w:before="89"/>
      </w:pPr>
    </w:p>
    <w:p w14:paraId="40EA20D1">
      <w:pPr>
        <w:pStyle w:val="5"/>
        <w:spacing w:line="276" w:lineRule="auto"/>
        <w:ind w:right="4363"/>
      </w:pPr>
      <w:r>
        <w:t>std::cout</w:t>
      </w:r>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Memory: " &lt;&lt; ms_global &lt;&lt; " ms\n";</w:t>
      </w:r>
    </w:p>
    <w:p w14:paraId="5BD603A6">
      <w:pPr>
        <w:pStyle w:val="5"/>
        <w:spacing w:line="276" w:lineRule="auto"/>
        <w:ind w:right="4363"/>
      </w:pPr>
      <w:r>
        <w:t>std::cout</w:t>
      </w:r>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Memory: " &lt;&lt; ms_shared &lt;&lt; " ms\n";</w:t>
      </w:r>
    </w:p>
    <w:p w14:paraId="270C9FF5">
      <w:pPr>
        <w:pStyle w:val="5"/>
      </w:pPr>
      <w:r>
        <w:t>std::cout</w:t>
      </w:r>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75971967">
      <w:pPr>
        <w:pStyle w:val="5"/>
        <w:spacing w:before="45"/>
      </w:pPr>
      <w:r>
        <w:t>(ms_global</w:t>
      </w:r>
      <w:r>
        <w:rPr>
          <w:spacing w:val="-5"/>
        </w:rPr>
        <w:t xml:space="preserve"> </w:t>
      </w:r>
      <w:r>
        <w:t>/</w:t>
      </w:r>
      <w:r>
        <w:rPr>
          <w:spacing w:val="-5"/>
        </w:rPr>
        <w:t xml:space="preserve"> </w:t>
      </w:r>
      <w:r>
        <w:t>ms_shared)</w:t>
      </w:r>
      <w:r>
        <w:rPr>
          <w:spacing w:val="-5"/>
        </w:rPr>
        <w:t xml:space="preserve"> </w:t>
      </w:r>
      <w:r>
        <w:t>&lt;&lt;</w:t>
      </w:r>
      <w:r>
        <w:rPr>
          <w:spacing w:val="-5"/>
        </w:rPr>
        <w:t xml:space="preserve"> </w:t>
      </w:r>
      <w:r>
        <w:t>"x</w:t>
      </w:r>
      <w:r>
        <w:rPr>
          <w:spacing w:val="-5"/>
        </w:rPr>
        <w:t xml:space="preserve"> </w:t>
      </w:r>
      <w:r>
        <w:rPr>
          <w:spacing w:val="-2"/>
        </w:rPr>
        <w:t>Faster!\n";</w:t>
      </w:r>
    </w:p>
    <w:p w14:paraId="3802E0B9">
      <w:pPr>
        <w:pStyle w:val="5"/>
        <w:spacing w:before="90"/>
      </w:pPr>
    </w:p>
    <w:p w14:paraId="4A323822">
      <w:pPr>
        <w:pStyle w:val="5"/>
        <w:spacing w:line="276" w:lineRule="auto"/>
        <w:ind w:right="3983"/>
      </w:pPr>
      <w:r>
        <w:t>cudaFree(d_A);</w:t>
      </w:r>
      <w:r>
        <w:rPr>
          <w:spacing w:val="-19"/>
        </w:rPr>
        <w:t xml:space="preserve"> </w:t>
      </w:r>
      <w:r>
        <w:t>cudaFree(d_B);</w:t>
      </w:r>
      <w:r>
        <w:rPr>
          <w:spacing w:val="-18"/>
        </w:rPr>
        <w:t xml:space="preserve"> </w:t>
      </w:r>
      <w:r>
        <w:t>cudaFree(d_C); delete[] h_A; delete[] h_B;</w:t>
      </w:r>
    </w:p>
    <w:p w14:paraId="448C706B">
      <w:pPr>
        <w:pStyle w:val="5"/>
        <w:spacing w:after="0" w:line="276" w:lineRule="auto"/>
        <w:sectPr>
          <w:pgSz w:w="12240" w:h="15840"/>
          <w:pgMar w:top="1360" w:right="1080" w:bottom="280" w:left="1440" w:header="720" w:footer="720" w:gutter="0"/>
          <w:cols w:space="720" w:num="1"/>
        </w:sectPr>
      </w:pPr>
    </w:p>
    <w:p w14:paraId="5E362A55">
      <w:pPr>
        <w:pStyle w:val="5"/>
        <w:spacing w:before="80"/>
      </w:pPr>
      <w:r>
        <w:t>return</w:t>
      </w:r>
      <w:r>
        <w:rPr>
          <w:spacing w:val="-6"/>
        </w:rPr>
        <w:t xml:space="preserve"> </w:t>
      </w:r>
      <w:r>
        <w:rPr>
          <w:spacing w:val="-5"/>
        </w:rPr>
        <w:t>0;</w:t>
      </w:r>
    </w:p>
    <w:p w14:paraId="729FF631">
      <w:pPr>
        <w:spacing w:before="45"/>
        <w:ind w:left="0" w:right="0" w:firstLine="0"/>
        <w:jc w:val="left"/>
        <w:rPr>
          <w:sz w:val="26"/>
        </w:rPr>
      </w:pPr>
      <w:r>
        <w:rPr>
          <w:spacing w:val="-10"/>
          <w:sz w:val="26"/>
        </w:rPr>
        <w:t>}</w:t>
      </w:r>
    </w:p>
    <w:p w14:paraId="4F6DD653">
      <w:pPr>
        <w:pStyle w:val="5"/>
        <w:spacing w:before="4"/>
        <w:rPr>
          <w:sz w:val="4"/>
        </w:rPr>
      </w:pPr>
      <w:r>
        <w:rPr>
          <w:sz w:val="4"/>
        </w:rPr>
        <w:drawing>
          <wp:anchor distT="0" distB="0" distL="0" distR="0" simplePos="0" relativeHeight="251662336" behindDoc="1" locked="0" layoutInCell="1" allowOverlap="1">
            <wp:simplePos x="0" y="0"/>
            <wp:positionH relativeFrom="page">
              <wp:posOffset>933450</wp:posOffset>
            </wp:positionH>
            <wp:positionV relativeFrom="paragraph">
              <wp:posOffset>46990</wp:posOffset>
            </wp:positionV>
            <wp:extent cx="5835650" cy="264668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835648" cy="2646616"/>
                    </a:xfrm>
                    <a:prstGeom prst="rect">
                      <a:avLst/>
                    </a:prstGeom>
                  </pic:spPr>
                </pic:pic>
              </a:graphicData>
            </a:graphic>
          </wp:anchor>
        </w:drawing>
      </w:r>
    </w:p>
    <w:p w14:paraId="668B1EBD">
      <w:pPr>
        <w:pStyle w:val="5"/>
        <w:spacing w:after="0"/>
        <w:rPr>
          <w:sz w:val="4"/>
        </w:rPr>
        <w:sectPr>
          <w:pgSz w:w="12240" w:h="15840"/>
          <w:pgMar w:top="1360" w:right="1080" w:bottom="280" w:left="1440" w:header="720" w:footer="720" w:gutter="0"/>
          <w:cols w:space="720" w:num="1"/>
        </w:sectPr>
      </w:pPr>
    </w:p>
    <w:p w14:paraId="6325D561">
      <w:pPr>
        <w:pStyle w:val="5"/>
        <w:ind w:left="30"/>
        <w:rPr>
          <w:sz w:val="20"/>
        </w:rPr>
      </w:pPr>
      <w:r>
        <w:rPr>
          <w:sz w:val="20"/>
        </w:rPr>
        <w:drawing>
          <wp:inline distT="0" distB="0" distL="0" distR="0">
            <wp:extent cx="4533900" cy="739140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533900" cy="7391400"/>
                    </a:xfrm>
                    <a:prstGeom prst="rect">
                      <a:avLst/>
                    </a:prstGeom>
                  </pic:spPr>
                </pic:pic>
              </a:graphicData>
            </a:graphic>
          </wp:inline>
        </w:drawing>
      </w:r>
    </w:p>
    <w:p w14:paraId="209C194A">
      <w:pPr>
        <w:pStyle w:val="5"/>
        <w:spacing w:before="149"/>
      </w:pPr>
    </w:p>
    <w:p w14:paraId="5E1DCBA7">
      <w:pPr>
        <w:pStyle w:val="5"/>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r>
        <w:t>cudaEventElapsedTime to act as a stopwatch.</w:t>
      </w:r>
    </w:p>
    <w:p w14:paraId="08A2673F">
      <w:pPr>
        <w:pStyle w:val="5"/>
        <w:spacing w:after="0" w:line="276" w:lineRule="auto"/>
        <w:sectPr>
          <w:pgSz w:w="12240" w:h="15840"/>
          <w:pgMar w:top="1540" w:right="1080" w:bottom="280" w:left="1440" w:header="720" w:footer="720" w:gutter="0"/>
          <w:cols w:space="720" w:num="1"/>
        </w:sectPr>
      </w:pPr>
    </w:p>
    <w:p w14:paraId="5D9ECCDE">
      <w:pPr>
        <w:pStyle w:val="5"/>
        <w:ind w:left="30"/>
        <w:rPr>
          <w:sz w:val="20"/>
        </w:rPr>
      </w:pPr>
      <w:r>
        <w:rPr>
          <w:sz w:val="20"/>
        </w:rPr>
        <w:drawing>
          <wp:inline distT="0" distB="0" distL="0" distR="0">
            <wp:extent cx="3451860" cy="786765"/>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3451864" cy="786955"/>
                    </a:xfrm>
                    <a:prstGeom prst="rect">
                      <a:avLst/>
                    </a:prstGeom>
                  </pic:spPr>
                </pic:pic>
              </a:graphicData>
            </a:graphic>
          </wp:inline>
        </w:drawing>
      </w:r>
    </w:p>
    <w:p w14:paraId="3E1B6D77">
      <w:pPr>
        <w:pStyle w:val="5"/>
      </w:pPr>
    </w:p>
    <w:p w14:paraId="4C964861">
      <w:pPr>
        <w:pStyle w:val="5"/>
        <w:spacing w:before="204"/>
      </w:pPr>
    </w:p>
    <w:p w14:paraId="7A5E0C30">
      <w:pPr>
        <w:pStyle w:val="5"/>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73985BC5">
      <w:pPr>
        <w:pStyle w:val="8"/>
        <w:numPr>
          <w:ilvl w:val="0"/>
          <w:numId w:val="2"/>
        </w:numPr>
        <w:tabs>
          <w:tab w:val="left" w:pos="172"/>
        </w:tabs>
        <w:spacing w:before="0" w:after="0" w:line="240" w:lineRule="auto"/>
        <w:ind w:left="172" w:right="0" w:hanging="172"/>
        <w:jc w:val="left"/>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r>
        <w:rPr>
          <w:rFonts w:ascii="Arial MT" w:hAnsi="Arial MT"/>
          <w:spacing w:val="-5"/>
          <w:sz w:val="26"/>
        </w:rPr>
        <w:t>ms</w:t>
      </w:r>
    </w:p>
    <w:p w14:paraId="07862791">
      <w:pPr>
        <w:pStyle w:val="8"/>
        <w:numPr>
          <w:ilvl w:val="0"/>
          <w:numId w:val="2"/>
        </w:numPr>
        <w:tabs>
          <w:tab w:val="left" w:pos="172"/>
        </w:tabs>
        <w:spacing w:before="45" w:after="0" w:line="240" w:lineRule="auto"/>
        <w:ind w:left="172" w:right="0" w:hanging="172"/>
        <w:jc w:val="left"/>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r>
        <w:rPr>
          <w:rFonts w:ascii="Arial MT" w:hAnsi="Arial MT"/>
          <w:spacing w:val="-5"/>
          <w:sz w:val="26"/>
        </w:rPr>
        <w:t>ms</w:t>
      </w:r>
    </w:p>
    <w:p w14:paraId="3DD01903">
      <w:pPr>
        <w:pStyle w:val="8"/>
        <w:numPr>
          <w:ilvl w:val="0"/>
          <w:numId w:val="2"/>
        </w:numPr>
        <w:tabs>
          <w:tab w:val="left" w:pos="172"/>
        </w:tabs>
        <w:spacing w:before="45" w:after="0" w:line="240" w:lineRule="auto"/>
        <w:ind w:left="172" w:right="0" w:hanging="172"/>
        <w:jc w:val="left"/>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5C46B158">
      <w:pPr>
        <w:pStyle w:val="5"/>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258AF6C8">
      <w:pPr>
        <w:pStyle w:val="5"/>
        <w:spacing w:before="5"/>
        <w:rPr>
          <w:sz w:val="4"/>
        </w:rPr>
      </w:pPr>
      <w:r>
        <w:rPr>
          <w:sz w:val="4"/>
        </w:rPr>
        <w:drawing>
          <wp:anchor distT="0" distB="0" distL="0" distR="0" simplePos="0" relativeHeight="251662336" behindDoc="1" locked="0" layoutInCell="1" allowOverlap="1">
            <wp:simplePos x="0" y="0"/>
            <wp:positionH relativeFrom="page">
              <wp:posOffset>933450</wp:posOffset>
            </wp:positionH>
            <wp:positionV relativeFrom="paragraph">
              <wp:posOffset>47625</wp:posOffset>
            </wp:positionV>
            <wp:extent cx="3451860" cy="786765"/>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3451864" cy="786955"/>
                    </a:xfrm>
                    <a:prstGeom prst="rect">
                      <a:avLst/>
                    </a:prstGeom>
                  </pic:spPr>
                </pic:pic>
              </a:graphicData>
            </a:graphic>
          </wp:anchor>
        </w:drawing>
      </w:r>
    </w:p>
    <w:p w14:paraId="1EA39F59">
      <w:pPr>
        <w:pStyle w:val="5"/>
      </w:pPr>
    </w:p>
    <w:p w14:paraId="015DDBD6">
      <w:pPr>
        <w:pStyle w:val="5"/>
        <w:spacing w:before="195"/>
      </w:pPr>
    </w:p>
    <w:p w14:paraId="26D17B9B">
      <w:pPr>
        <w:pStyle w:val="2"/>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6F479706">
      <w:pPr>
        <w:pStyle w:val="5"/>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24B79553">
      <w:pPr>
        <w:pStyle w:val="5"/>
        <w:spacing w:before="89"/>
      </w:pPr>
    </w:p>
    <w:p w14:paraId="645B1C27">
      <w:pPr>
        <w:pStyle w:val="5"/>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50392E89">
      <w:pPr>
        <w:pStyle w:val="5"/>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r>
        <w:t>Colab</w:t>
      </w:r>
      <w:r>
        <w:rPr>
          <w:spacing w:val="-4"/>
        </w:rPr>
        <w:t xml:space="preserve"> </w:t>
      </w:r>
      <w:r>
        <w:t>cell,</w:t>
      </w:r>
      <w:r>
        <w:rPr>
          <w:spacing w:val="-4"/>
        </w:rPr>
        <w:t xml:space="preserve"> </w:t>
      </w:r>
      <w:r>
        <w:t>write</w:t>
      </w:r>
      <w:r>
        <w:rPr>
          <w:spacing w:val="-3"/>
        </w:rPr>
        <w:t xml:space="preserve"> </w:t>
      </w:r>
      <w:r>
        <w:t>%%cuda</w:t>
      </w:r>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7244A69A">
      <w:pPr>
        <w:pStyle w:val="5"/>
        <w:spacing w:before="45"/>
      </w:pPr>
      <w:r>
        <w:rPr>
          <w:spacing w:val="-2"/>
        </w:rPr>
        <w:t>%%cuda</w:t>
      </w:r>
    </w:p>
    <w:p w14:paraId="0380EBAF">
      <w:pPr>
        <w:pStyle w:val="5"/>
        <w:spacing w:before="45"/>
      </w:pPr>
      <w:r>
        <w:t>#include</w:t>
      </w:r>
      <w:r>
        <w:rPr>
          <w:spacing w:val="-8"/>
        </w:rPr>
        <w:t xml:space="preserve"> </w:t>
      </w:r>
      <w:r>
        <w:rPr>
          <w:spacing w:val="-2"/>
        </w:rPr>
        <w:t>&lt;iostream&gt;</w:t>
      </w:r>
    </w:p>
    <w:p w14:paraId="63E9FB37">
      <w:pPr>
        <w:pStyle w:val="5"/>
        <w:spacing w:before="90"/>
      </w:pPr>
    </w:p>
    <w:p w14:paraId="07531FFF">
      <w:pPr>
        <w:pStyle w:val="5"/>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r>
        <w:t>divergenceTest(int</w:t>
      </w:r>
      <w:r>
        <w:rPr>
          <w:spacing w:val="-18"/>
        </w:rPr>
        <w:t xml:space="preserve"> </w:t>
      </w:r>
      <w:r>
        <w:t>*data)</w:t>
      </w:r>
      <w:r>
        <w:rPr>
          <w:spacing w:val="-18"/>
        </w:rPr>
        <w:t xml:space="preserve"> </w:t>
      </w:r>
      <w:r>
        <w:t>{ int workerID = threadIdx.x; // Worker 0 to 31 (One Warp)</w:t>
      </w:r>
    </w:p>
    <w:p w14:paraId="4997729C">
      <w:pPr>
        <w:pStyle w:val="5"/>
        <w:spacing w:before="44"/>
      </w:pPr>
    </w:p>
    <w:p w14:paraId="22EC1B4F">
      <w:pPr>
        <w:pStyle w:val="5"/>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(workerID &lt; 16) {</w:t>
      </w:r>
    </w:p>
    <w:p w14:paraId="6EF4CB41">
      <w:pPr>
        <w:pStyle w:val="5"/>
      </w:pPr>
      <w:r>
        <w:t>data[workerID]</w:t>
      </w:r>
      <w:r>
        <w:rPr>
          <w:spacing w:val="-8"/>
        </w:rPr>
        <w:t xml:space="preserve"> </w:t>
      </w:r>
      <w:r>
        <w:t>=</w:t>
      </w:r>
      <w:r>
        <w:rPr>
          <w:spacing w:val="-7"/>
        </w:rPr>
        <w:t xml:space="preserve"> </w:t>
      </w:r>
      <w:r>
        <w:t>data[workerID]</w:t>
      </w:r>
      <w:r>
        <w:rPr>
          <w:spacing w:val="-8"/>
        </w:rPr>
        <w:t xml:space="preserve"> </w:t>
      </w:r>
      <w:r>
        <w:t>*</w:t>
      </w:r>
      <w:r>
        <w:rPr>
          <w:spacing w:val="-7"/>
        </w:rPr>
        <w:t xml:space="preserve"> </w:t>
      </w:r>
      <w:r>
        <w:rPr>
          <w:spacing w:val="-5"/>
        </w:rPr>
        <w:t>2;</w:t>
      </w:r>
    </w:p>
    <w:p w14:paraId="7B9709B7">
      <w:pPr>
        <w:pStyle w:val="5"/>
        <w:spacing w:before="45"/>
      </w:pPr>
      <w:r>
        <w:t>}</w:t>
      </w:r>
      <w:r>
        <w:rPr>
          <w:spacing w:val="-3"/>
        </w:rPr>
        <w:t xml:space="preserve"> </w:t>
      </w:r>
      <w:r>
        <w:t>else</w:t>
      </w:r>
      <w:r>
        <w:rPr>
          <w:spacing w:val="-2"/>
        </w:rPr>
        <w:t xml:space="preserve"> </w:t>
      </w:r>
      <w:r>
        <w:rPr>
          <w:spacing w:val="-10"/>
        </w:rPr>
        <w:t>{</w:t>
      </w:r>
    </w:p>
    <w:p w14:paraId="0ECF02B2">
      <w:pPr>
        <w:pStyle w:val="5"/>
        <w:spacing w:before="44"/>
      </w:pPr>
      <w:r>
        <w:t>data[workerID]</w:t>
      </w:r>
      <w:r>
        <w:rPr>
          <w:spacing w:val="-8"/>
        </w:rPr>
        <w:t xml:space="preserve"> </w:t>
      </w:r>
      <w:r>
        <w:t>=</w:t>
      </w:r>
      <w:r>
        <w:rPr>
          <w:spacing w:val="-7"/>
        </w:rPr>
        <w:t xml:space="preserve"> </w:t>
      </w:r>
      <w:r>
        <w:t>data[workerID]</w:t>
      </w:r>
      <w:r>
        <w:rPr>
          <w:spacing w:val="-8"/>
        </w:rPr>
        <w:t xml:space="preserve"> </w:t>
      </w:r>
      <w:r>
        <w:t>+</w:t>
      </w:r>
      <w:r>
        <w:rPr>
          <w:spacing w:val="-7"/>
        </w:rPr>
        <w:t xml:space="preserve"> </w:t>
      </w:r>
      <w:r>
        <w:rPr>
          <w:spacing w:val="-5"/>
        </w:rPr>
        <w:t>5;</w:t>
      </w:r>
    </w:p>
    <w:p w14:paraId="24061532">
      <w:pPr>
        <w:spacing w:before="45"/>
        <w:ind w:left="0" w:right="0" w:firstLine="0"/>
        <w:jc w:val="left"/>
        <w:rPr>
          <w:sz w:val="26"/>
        </w:rPr>
      </w:pPr>
      <w:r>
        <w:rPr>
          <w:spacing w:val="-10"/>
          <w:sz w:val="26"/>
        </w:rPr>
        <w:t>}</w:t>
      </w:r>
    </w:p>
    <w:p w14:paraId="023B2C67">
      <w:pPr>
        <w:spacing w:before="45"/>
        <w:ind w:left="0" w:right="0" w:firstLine="0"/>
        <w:jc w:val="left"/>
        <w:rPr>
          <w:sz w:val="26"/>
        </w:rPr>
      </w:pPr>
      <w:r>
        <w:rPr>
          <w:spacing w:val="-10"/>
          <w:sz w:val="26"/>
        </w:rPr>
        <w:t>}</w:t>
      </w:r>
    </w:p>
    <w:p w14:paraId="240473D6">
      <w:pPr>
        <w:spacing w:after="0"/>
        <w:jc w:val="left"/>
        <w:rPr>
          <w:sz w:val="26"/>
        </w:rPr>
        <w:sectPr>
          <w:pgSz w:w="12240" w:h="15840"/>
          <w:pgMar w:top="1460" w:right="1080" w:bottom="280" w:left="1440" w:header="720" w:footer="720" w:gutter="0"/>
          <w:cols w:space="720" w:num="1"/>
        </w:sectPr>
      </w:pPr>
    </w:p>
    <w:p w14:paraId="6FE5989A">
      <w:pPr>
        <w:pStyle w:val="5"/>
        <w:spacing w:before="64"/>
      </w:pPr>
      <w:r>
        <w:t>int</w:t>
      </w:r>
      <w:r>
        <w:rPr>
          <w:spacing w:val="-5"/>
        </w:rPr>
        <w:t xml:space="preserve"> </w:t>
      </w:r>
      <w:r>
        <w:t>main()</w:t>
      </w:r>
      <w:r>
        <w:rPr>
          <w:spacing w:val="-4"/>
        </w:rPr>
        <w:t xml:space="preserve"> </w:t>
      </w:r>
      <w:r>
        <w:rPr>
          <w:spacing w:val="-10"/>
        </w:rPr>
        <w:t>{</w:t>
      </w:r>
    </w:p>
    <w:p w14:paraId="4919E18E">
      <w:pPr>
        <w:pStyle w:val="5"/>
        <w:spacing w:before="44"/>
      </w:pPr>
      <w:r>
        <w:t>std::cout</w:t>
      </w:r>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57DE697C">
      <w:pPr>
        <w:pStyle w:val="5"/>
        <w:spacing w:before="45"/>
      </w:pPr>
      <w:r>
        <w:rPr>
          <w:spacing w:val="-2"/>
        </w:rPr>
        <w:t>std::endl;</w:t>
      </w:r>
    </w:p>
    <w:p w14:paraId="19A62F25">
      <w:pPr>
        <w:pStyle w:val="5"/>
        <w:spacing w:before="45" w:line="276" w:lineRule="auto"/>
        <w:ind w:right="3983"/>
      </w:pPr>
      <w:r>
        <w:t>std::cout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r>
        <w:t>std::endl; std::cout &lt;&lt; "If they disagree, the GPU cuts</w:t>
      </w:r>
    </w:p>
    <w:p w14:paraId="73250764">
      <w:pPr>
        <w:pStyle w:val="5"/>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r>
        <w:t>std::endl; return 0;</w:t>
      </w:r>
    </w:p>
    <w:p w14:paraId="1E8A9558">
      <w:pPr>
        <w:pStyle w:val="5"/>
        <w:spacing w:before="45"/>
      </w:pPr>
    </w:p>
    <w:p w14:paraId="148F773C">
      <w:pPr>
        <w:spacing w:before="0"/>
        <w:ind w:left="0" w:right="0" w:firstLine="0"/>
        <w:jc w:val="left"/>
        <w:rPr>
          <w:sz w:val="26"/>
        </w:rPr>
      </w:pPr>
      <w:r>
        <w:rPr>
          <w:spacing w:val="-10"/>
          <w:sz w:val="26"/>
        </w:rPr>
        <w:t>}</w:t>
      </w:r>
    </w:p>
    <w:p w14:paraId="7F8A266A">
      <w:pPr>
        <w:pStyle w:val="5"/>
        <w:spacing w:before="7"/>
        <w:rPr>
          <w:sz w:val="7"/>
        </w:rPr>
      </w:pPr>
      <w:r>
        <w:rPr>
          <w:sz w:val="7"/>
        </w:rPr>
        <w:drawing>
          <wp:anchor distT="0" distB="0" distL="0" distR="0" simplePos="0" relativeHeight="251663360" behindDoc="1" locked="0" layoutInCell="1" allowOverlap="1">
            <wp:simplePos x="0" y="0"/>
            <wp:positionH relativeFrom="page">
              <wp:posOffset>947420</wp:posOffset>
            </wp:positionH>
            <wp:positionV relativeFrom="paragraph">
              <wp:posOffset>70485</wp:posOffset>
            </wp:positionV>
            <wp:extent cx="5899150" cy="246888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899359" cy="2468975"/>
                    </a:xfrm>
                    <a:prstGeom prst="rect">
                      <a:avLst/>
                    </a:prstGeom>
                  </pic:spPr>
                </pic:pic>
              </a:graphicData>
            </a:graphic>
          </wp:anchor>
        </w:drawing>
      </w:r>
    </w:p>
    <w:p w14:paraId="623BD818">
      <w:pPr>
        <w:pStyle w:val="5"/>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05FDBB72">
      <w:pPr>
        <w:pStyle w:val="5"/>
        <w:spacing w:before="164"/>
        <w:rPr>
          <w:sz w:val="20"/>
        </w:rPr>
      </w:pPr>
      <w:r>
        <w:rPr>
          <w:sz w:val="20"/>
        </w:rPr>
        <w:drawing>
          <wp:anchor distT="0" distB="0" distL="0" distR="0" simplePos="0" relativeHeight="251663360" behindDoc="1" locked="0" layoutInCell="1" allowOverlap="1">
            <wp:simplePos x="0" y="0"/>
            <wp:positionH relativeFrom="page">
              <wp:posOffset>996950</wp:posOffset>
            </wp:positionH>
            <wp:positionV relativeFrom="paragraph">
              <wp:posOffset>265430</wp:posOffset>
            </wp:positionV>
            <wp:extent cx="5823585" cy="51181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823644" cy="512063"/>
                    </a:xfrm>
                    <a:prstGeom prst="rect">
                      <a:avLst/>
                    </a:prstGeom>
                  </pic:spPr>
                </pic:pic>
              </a:graphicData>
            </a:graphic>
          </wp:anchor>
        </w:drawing>
      </w:r>
    </w:p>
    <w:p w14:paraId="5FFD695B">
      <w:pPr>
        <w:pStyle w:val="5"/>
        <w:spacing w:before="283"/>
      </w:pPr>
    </w:p>
    <w:p w14:paraId="5A19B3E5">
      <w:pPr>
        <w:pStyle w:val="2"/>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579CA9F0">
      <w:pPr>
        <w:pStyle w:val="5"/>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1E2C1FBC">
      <w:pPr>
        <w:pStyle w:val="2"/>
        <w:numPr>
          <w:ilvl w:val="0"/>
          <w:numId w:val="3"/>
        </w:numPr>
        <w:tabs>
          <w:tab w:val="left" w:pos="287"/>
        </w:tabs>
        <w:spacing w:before="0" w:after="0" w:line="276" w:lineRule="auto"/>
        <w:ind w:left="0" w:right="1898" w:firstLine="0"/>
        <w:jc w:val="left"/>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7D506972">
      <w:pPr>
        <w:pStyle w:val="5"/>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35DA50CE">
      <w:pPr>
        <w:pStyle w:val="5"/>
        <w:spacing w:after="0" w:line="276" w:lineRule="auto"/>
        <w:sectPr>
          <w:pgSz w:w="12240" w:h="15840"/>
          <w:pgMar w:top="1720" w:right="1080" w:bottom="280" w:left="1440" w:header="720" w:footer="720" w:gutter="0"/>
          <w:cols w:space="720" w:num="1"/>
        </w:sectPr>
      </w:pPr>
    </w:p>
    <w:p w14:paraId="1ED5B889">
      <w:pPr>
        <w:pStyle w:val="5"/>
        <w:spacing w:before="80" w:line="276" w:lineRule="auto"/>
        <w:ind w:right="510"/>
        <w:jc w:val="both"/>
      </w:pPr>
      <w:r>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59773DAF">
      <w:pPr>
        <w:pStyle w:val="5"/>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50FAFD2C">
      <w:pPr>
        <w:pStyle w:val="2"/>
        <w:numPr>
          <w:ilvl w:val="0"/>
          <w:numId w:val="3"/>
        </w:numPr>
        <w:tabs>
          <w:tab w:val="left" w:pos="287"/>
          <w:tab w:val="left" w:pos="2007"/>
        </w:tabs>
        <w:spacing w:before="240" w:after="0" w:line="276" w:lineRule="auto"/>
        <w:ind w:left="0" w:right="1688" w:firstLine="0"/>
        <w:jc w:val="left"/>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r>
        <w:rPr>
          <w:spacing w:val="-2"/>
        </w:rPr>
        <w:t>syncthreads())</w:t>
      </w:r>
    </w:p>
    <w:p w14:paraId="1DF6A967">
      <w:pPr>
        <w:pStyle w:val="5"/>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_syncthreads().</w:t>
      </w:r>
    </w:p>
    <w:p w14:paraId="4E4F6471">
      <w:pPr>
        <w:pStyle w:val="5"/>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18140DD2">
      <w:pPr>
        <w:pStyle w:val="5"/>
        <w:spacing w:before="284"/>
      </w:pPr>
    </w:p>
    <w:p w14:paraId="524D6852">
      <w:pPr>
        <w:pStyle w:val="2"/>
        <w:numPr>
          <w:ilvl w:val="0"/>
          <w:numId w:val="3"/>
        </w:numPr>
        <w:tabs>
          <w:tab w:val="left" w:pos="287"/>
        </w:tabs>
        <w:spacing w:before="0" w:after="0" w:line="276" w:lineRule="auto"/>
        <w:ind w:left="0" w:right="3096" w:firstLine="0"/>
        <w:jc w:val="left"/>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4519F094">
      <w:pPr>
        <w:pStyle w:val="5"/>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7A93AC55">
      <w:pPr>
        <w:pStyle w:val="5"/>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pgSz w:w="12240" w:h="15840"/>
      <w:pgMar w:top="136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173" w:hanging="174"/>
      </w:pPr>
      <w:rPr>
        <w:rFonts w:hint="default" w:ascii="Arial MT" w:hAnsi="Arial MT" w:eastAsia="Arial MT" w:cs="Arial MT"/>
        <w:b w:val="0"/>
        <w:bCs w:val="0"/>
        <w:i w:val="0"/>
        <w:iCs w:val="0"/>
        <w:spacing w:val="0"/>
        <w:w w:val="100"/>
        <w:sz w:val="26"/>
        <w:szCs w:val="26"/>
        <w:lang w:val="en-US" w:eastAsia="en-US" w:bidi="ar-SA"/>
      </w:rPr>
    </w:lvl>
    <w:lvl w:ilvl="1" w:tentative="0">
      <w:start w:val="0"/>
      <w:numFmt w:val="bullet"/>
      <w:lvlText w:val="•"/>
      <w:lvlJc w:val="left"/>
      <w:pPr>
        <w:ind w:left="1134" w:hanging="174"/>
      </w:pPr>
      <w:rPr>
        <w:rFonts w:hint="default"/>
        <w:lang w:val="en-US" w:eastAsia="en-US" w:bidi="ar-SA"/>
      </w:rPr>
    </w:lvl>
    <w:lvl w:ilvl="2" w:tentative="0">
      <w:start w:val="0"/>
      <w:numFmt w:val="bullet"/>
      <w:lvlText w:val="•"/>
      <w:lvlJc w:val="left"/>
      <w:pPr>
        <w:ind w:left="2088" w:hanging="174"/>
      </w:pPr>
      <w:rPr>
        <w:rFonts w:hint="default"/>
        <w:lang w:val="en-US" w:eastAsia="en-US" w:bidi="ar-SA"/>
      </w:rPr>
    </w:lvl>
    <w:lvl w:ilvl="3" w:tentative="0">
      <w:start w:val="0"/>
      <w:numFmt w:val="bullet"/>
      <w:lvlText w:val="•"/>
      <w:lvlJc w:val="left"/>
      <w:pPr>
        <w:ind w:left="3042" w:hanging="174"/>
      </w:pPr>
      <w:rPr>
        <w:rFonts w:hint="default"/>
        <w:lang w:val="en-US" w:eastAsia="en-US" w:bidi="ar-SA"/>
      </w:rPr>
    </w:lvl>
    <w:lvl w:ilvl="4" w:tentative="0">
      <w:start w:val="0"/>
      <w:numFmt w:val="bullet"/>
      <w:lvlText w:val="•"/>
      <w:lvlJc w:val="left"/>
      <w:pPr>
        <w:ind w:left="3996" w:hanging="174"/>
      </w:pPr>
      <w:rPr>
        <w:rFonts w:hint="default"/>
        <w:lang w:val="en-US" w:eastAsia="en-US" w:bidi="ar-SA"/>
      </w:rPr>
    </w:lvl>
    <w:lvl w:ilvl="5" w:tentative="0">
      <w:start w:val="0"/>
      <w:numFmt w:val="bullet"/>
      <w:lvlText w:val="•"/>
      <w:lvlJc w:val="left"/>
      <w:pPr>
        <w:ind w:left="4950" w:hanging="174"/>
      </w:pPr>
      <w:rPr>
        <w:rFonts w:hint="default"/>
        <w:lang w:val="en-US" w:eastAsia="en-US" w:bidi="ar-SA"/>
      </w:rPr>
    </w:lvl>
    <w:lvl w:ilvl="6" w:tentative="0">
      <w:start w:val="0"/>
      <w:numFmt w:val="bullet"/>
      <w:lvlText w:val="•"/>
      <w:lvlJc w:val="left"/>
      <w:pPr>
        <w:ind w:left="5904" w:hanging="174"/>
      </w:pPr>
      <w:rPr>
        <w:rFonts w:hint="default"/>
        <w:lang w:val="en-US" w:eastAsia="en-US" w:bidi="ar-SA"/>
      </w:rPr>
    </w:lvl>
    <w:lvl w:ilvl="7" w:tentative="0">
      <w:start w:val="0"/>
      <w:numFmt w:val="bullet"/>
      <w:lvlText w:val="•"/>
      <w:lvlJc w:val="left"/>
      <w:pPr>
        <w:ind w:left="6858" w:hanging="174"/>
      </w:pPr>
      <w:rPr>
        <w:rFonts w:hint="default"/>
        <w:lang w:val="en-US" w:eastAsia="en-US" w:bidi="ar-SA"/>
      </w:rPr>
    </w:lvl>
    <w:lvl w:ilvl="8" w:tentative="0">
      <w:start w:val="0"/>
      <w:numFmt w:val="bullet"/>
      <w:lvlText w:val="•"/>
      <w:lvlJc w:val="left"/>
      <w:pPr>
        <w:ind w:left="7812" w:hanging="174"/>
      </w:pPr>
      <w:rPr>
        <w:rFonts w:hint="default"/>
        <w:lang w:val="en-US" w:eastAsia="en-US" w:bidi="ar-SA"/>
      </w:rPr>
    </w:lvl>
  </w:abstractNum>
  <w:abstractNum w:abstractNumId="1">
    <w:nsid w:val="0053208E"/>
    <w:multiLevelType w:val="multilevel"/>
    <w:tmpl w:val="0053208E"/>
    <w:lvl w:ilvl="0" w:tentative="0">
      <w:start w:val="1"/>
      <w:numFmt w:val="decimal"/>
      <w:lvlText w:val="%1."/>
      <w:lvlJc w:val="left"/>
      <w:pPr>
        <w:ind w:left="288" w:hanging="289"/>
        <w:jc w:val="left"/>
      </w:pPr>
      <w:rPr>
        <w:rFonts w:hint="default" w:ascii="Arial" w:hAnsi="Arial" w:eastAsia="Arial" w:cs="Arial"/>
        <w:b/>
        <w:bCs/>
        <w:i w:val="0"/>
        <w:iCs w:val="0"/>
        <w:spacing w:val="-1"/>
        <w:w w:val="100"/>
        <w:sz w:val="26"/>
        <w:szCs w:val="26"/>
        <w:lang w:val="en-US" w:eastAsia="en-US" w:bidi="ar-SA"/>
      </w:rPr>
    </w:lvl>
    <w:lvl w:ilvl="1" w:tentative="0">
      <w:start w:val="0"/>
      <w:numFmt w:val="bullet"/>
      <w:lvlText w:val="•"/>
      <w:lvlJc w:val="left"/>
      <w:pPr>
        <w:ind w:left="1224" w:hanging="289"/>
      </w:pPr>
      <w:rPr>
        <w:rFonts w:hint="default"/>
        <w:lang w:val="en-US" w:eastAsia="en-US" w:bidi="ar-SA"/>
      </w:rPr>
    </w:lvl>
    <w:lvl w:ilvl="2" w:tentative="0">
      <w:start w:val="0"/>
      <w:numFmt w:val="bullet"/>
      <w:lvlText w:val="•"/>
      <w:lvlJc w:val="left"/>
      <w:pPr>
        <w:ind w:left="2168" w:hanging="289"/>
      </w:pPr>
      <w:rPr>
        <w:rFonts w:hint="default"/>
        <w:lang w:val="en-US" w:eastAsia="en-US" w:bidi="ar-SA"/>
      </w:rPr>
    </w:lvl>
    <w:lvl w:ilvl="3" w:tentative="0">
      <w:start w:val="0"/>
      <w:numFmt w:val="bullet"/>
      <w:lvlText w:val="•"/>
      <w:lvlJc w:val="left"/>
      <w:pPr>
        <w:ind w:left="3112" w:hanging="289"/>
      </w:pPr>
      <w:rPr>
        <w:rFonts w:hint="default"/>
        <w:lang w:val="en-US" w:eastAsia="en-US" w:bidi="ar-SA"/>
      </w:rPr>
    </w:lvl>
    <w:lvl w:ilvl="4" w:tentative="0">
      <w:start w:val="0"/>
      <w:numFmt w:val="bullet"/>
      <w:lvlText w:val="•"/>
      <w:lvlJc w:val="left"/>
      <w:pPr>
        <w:ind w:left="4056" w:hanging="289"/>
      </w:pPr>
      <w:rPr>
        <w:rFonts w:hint="default"/>
        <w:lang w:val="en-US" w:eastAsia="en-US" w:bidi="ar-SA"/>
      </w:rPr>
    </w:lvl>
    <w:lvl w:ilvl="5" w:tentative="0">
      <w:start w:val="0"/>
      <w:numFmt w:val="bullet"/>
      <w:lvlText w:val="•"/>
      <w:lvlJc w:val="left"/>
      <w:pPr>
        <w:ind w:left="5000" w:hanging="289"/>
      </w:pPr>
      <w:rPr>
        <w:rFonts w:hint="default"/>
        <w:lang w:val="en-US" w:eastAsia="en-US" w:bidi="ar-SA"/>
      </w:rPr>
    </w:lvl>
    <w:lvl w:ilvl="6" w:tentative="0">
      <w:start w:val="0"/>
      <w:numFmt w:val="bullet"/>
      <w:lvlText w:val="•"/>
      <w:lvlJc w:val="left"/>
      <w:pPr>
        <w:ind w:left="5944" w:hanging="289"/>
      </w:pPr>
      <w:rPr>
        <w:rFonts w:hint="default"/>
        <w:lang w:val="en-US" w:eastAsia="en-US" w:bidi="ar-SA"/>
      </w:rPr>
    </w:lvl>
    <w:lvl w:ilvl="7" w:tentative="0">
      <w:start w:val="0"/>
      <w:numFmt w:val="bullet"/>
      <w:lvlText w:val="•"/>
      <w:lvlJc w:val="left"/>
      <w:pPr>
        <w:ind w:left="6888" w:hanging="289"/>
      </w:pPr>
      <w:rPr>
        <w:rFonts w:hint="default"/>
        <w:lang w:val="en-US" w:eastAsia="en-US" w:bidi="ar-SA"/>
      </w:rPr>
    </w:lvl>
    <w:lvl w:ilvl="8" w:tentative="0">
      <w:start w:val="0"/>
      <w:numFmt w:val="bullet"/>
      <w:lvlText w:val="•"/>
      <w:lvlJc w:val="left"/>
      <w:pPr>
        <w:ind w:left="7832" w:hanging="289"/>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0" w:hanging="289"/>
        <w:jc w:val="left"/>
      </w:pPr>
      <w:rPr>
        <w:rFonts w:hint="default" w:ascii="Arial" w:hAnsi="Arial" w:eastAsia="Arial" w:cs="Arial"/>
        <w:b/>
        <w:bCs/>
        <w:i w:val="0"/>
        <w:iCs w:val="0"/>
        <w:spacing w:val="-1"/>
        <w:w w:val="100"/>
        <w:sz w:val="26"/>
        <w:szCs w:val="26"/>
        <w:lang w:val="en-US" w:eastAsia="en-US" w:bidi="ar-SA"/>
      </w:rPr>
    </w:lvl>
    <w:lvl w:ilvl="1" w:tentative="0">
      <w:start w:val="0"/>
      <w:numFmt w:val="bullet"/>
      <w:lvlText w:val="•"/>
      <w:lvlJc w:val="left"/>
      <w:pPr>
        <w:ind w:left="972" w:hanging="289"/>
      </w:pPr>
      <w:rPr>
        <w:rFonts w:hint="default"/>
        <w:lang w:val="en-US" w:eastAsia="en-US" w:bidi="ar-SA"/>
      </w:rPr>
    </w:lvl>
    <w:lvl w:ilvl="2" w:tentative="0">
      <w:start w:val="0"/>
      <w:numFmt w:val="bullet"/>
      <w:lvlText w:val="•"/>
      <w:lvlJc w:val="left"/>
      <w:pPr>
        <w:ind w:left="1944" w:hanging="289"/>
      </w:pPr>
      <w:rPr>
        <w:rFonts w:hint="default"/>
        <w:lang w:val="en-US" w:eastAsia="en-US" w:bidi="ar-SA"/>
      </w:rPr>
    </w:lvl>
    <w:lvl w:ilvl="3" w:tentative="0">
      <w:start w:val="0"/>
      <w:numFmt w:val="bullet"/>
      <w:lvlText w:val="•"/>
      <w:lvlJc w:val="left"/>
      <w:pPr>
        <w:ind w:left="2916" w:hanging="289"/>
      </w:pPr>
      <w:rPr>
        <w:rFonts w:hint="default"/>
        <w:lang w:val="en-US" w:eastAsia="en-US" w:bidi="ar-SA"/>
      </w:rPr>
    </w:lvl>
    <w:lvl w:ilvl="4" w:tentative="0">
      <w:start w:val="0"/>
      <w:numFmt w:val="bullet"/>
      <w:lvlText w:val="•"/>
      <w:lvlJc w:val="left"/>
      <w:pPr>
        <w:ind w:left="3888" w:hanging="289"/>
      </w:pPr>
      <w:rPr>
        <w:rFonts w:hint="default"/>
        <w:lang w:val="en-US" w:eastAsia="en-US" w:bidi="ar-SA"/>
      </w:rPr>
    </w:lvl>
    <w:lvl w:ilvl="5" w:tentative="0">
      <w:start w:val="0"/>
      <w:numFmt w:val="bullet"/>
      <w:lvlText w:val="•"/>
      <w:lvlJc w:val="left"/>
      <w:pPr>
        <w:ind w:left="4860" w:hanging="289"/>
      </w:pPr>
      <w:rPr>
        <w:rFonts w:hint="default"/>
        <w:lang w:val="en-US" w:eastAsia="en-US" w:bidi="ar-SA"/>
      </w:rPr>
    </w:lvl>
    <w:lvl w:ilvl="6" w:tentative="0">
      <w:start w:val="0"/>
      <w:numFmt w:val="bullet"/>
      <w:lvlText w:val="•"/>
      <w:lvlJc w:val="left"/>
      <w:pPr>
        <w:ind w:left="5832" w:hanging="289"/>
      </w:pPr>
      <w:rPr>
        <w:rFonts w:hint="default"/>
        <w:lang w:val="en-US" w:eastAsia="en-US" w:bidi="ar-SA"/>
      </w:rPr>
    </w:lvl>
    <w:lvl w:ilvl="7" w:tentative="0">
      <w:start w:val="0"/>
      <w:numFmt w:val="bullet"/>
      <w:lvlText w:val="•"/>
      <w:lvlJc w:val="left"/>
      <w:pPr>
        <w:ind w:left="6804" w:hanging="289"/>
      </w:pPr>
      <w:rPr>
        <w:rFonts w:hint="default"/>
        <w:lang w:val="en-US" w:eastAsia="en-US" w:bidi="ar-SA"/>
      </w:rPr>
    </w:lvl>
    <w:lvl w:ilvl="8" w:tentative="0">
      <w:start w:val="0"/>
      <w:numFmt w:val="bullet"/>
      <w:lvlText w:val="•"/>
      <w:lvlJc w:val="left"/>
      <w:pPr>
        <w:ind w:left="7776" w:hanging="289"/>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1501A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outlineLvl w:val="1"/>
    </w:pPr>
    <w:rPr>
      <w:rFonts w:ascii="Arial" w:hAnsi="Arial" w:eastAsia="Arial" w:cs="Arial"/>
      <w:b/>
      <w:bCs/>
      <w:sz w:val="26"/>
      <w:szCs w:val="26"/>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Arial MT" w:hAnsi="Arial MT" w:eastAsia="Arial MT" w:cs="Arial MT"/>
      <w:sz w:val="26"/>
      <w:szCs w:val="26"/>
      <w:lang w:val="en-US" w:eastAsia="en-US" w:bidi="ar-SA"/>
    </w:rPr>
  </w:style>
  <w:style w:type="paragraph" w:styleId="6">
    <w:name w:val="Title"/>
    <w:basedOn w:val="1"/>
    <w:qFormat/>
    <w:uiPriority w:val="1"/>
    <w:rPr>
      <w:rFonts w:ascii="Arial" w:hAnsi="Arial" w:eastAsia="Arial" w:cs="Arial"/>
      <w:b/>
      <w:bCs/>
      <w:sz w:val="28"/>
      <w:szCs w:val="2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rFonts w:ascii="Arial" w:hAnsi="Arial" w:eastAsia="Arial" w:cs="Arial"/>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1031</Words>
  <Characters>5168</Characters>
  <TotalTime>1</TotalTime>
  <ScaleCrop>false</ScaleCrop>
  <LinksUpToDate>false</LinksUpToDate>
  <CharactersWithSpaces>6093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2026-04-05T12:39:00Z</dcterms:created>
  <dc:creator>vivek</dc:creator>
  <cp:lastModifiedBy>ANUMALLA VIVEK SAI</cp:lastModifiedBy>
  <dcterms:modified xsi:type="dcterms:W3CDTF">2026-04-09T15:29:49Z</dcterms:modified>
  <dc:title>HPC-ASS_12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m148 Google Docs Renderer</vt:lpwstr>
  </property>
  <property fmtid="{D5CDD505-2E9C-101B-9397-08002B2CF9AE}" pid="4" name="LastSaved">
    <vt:filetime>2026-04-05T00:00:00Z</vt:filetime>
  </property>
  <property fmtid="{D5CDD505-2E9C-101B-9397-08002B2CF9AE}" pid="5" name="KSOTemplateDocerSaveRecord">
    <vt:lpwstr>eyJoZGlkIjoiZTA1MDA1MzlhZjExYjU4ZWYwZGY5NzE4ZmYwZTVlMTAiLCJ1c2VySWQiOiI1Njc2MTE4OTE4NjUifQ==</vt:lpwstr>
  </property>
  <property fmtid="{D5CDD505-2E9C-101B-9397-08002B2CF9AE}" pid="6" name="KSOProductBuildVer">
    <vt:lpwstr>1033-12.1.0.25242</vt:lpwstr>
  </property>
  <property fmtid="{D5CDD505-2E9C-101B-9397-08002B2CF9AE}" pid="7" name="ICV">
    <vt:lpwstr>F924AFDD4D6246EFA3D60A3CAD93F1D2_13</vt:lpwstr>
  </property>
</Properties>
</file>